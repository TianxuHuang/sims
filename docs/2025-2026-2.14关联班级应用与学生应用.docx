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2025-2026-2.14关联班级应用与学生应用</w:t>
      </w:r>
    </w:p>
    <w:p>
      <w:pPr>
        <w:spacing w:after="50" w:line="360" w:lineRule="auto" w:beforeLines="100"/>
        <w:ind w:left="0"/>
        <w:jc w:val="left"/>
      </w:pPr>
      <w:bookmarkStart w:name="u89d67f13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班级与学生之间为一对多的关系，在代码上需要进行关联。</w:t>
      </w:r>
    </w:p>
    <w:bookmarkEnd w:id="0"/>
    <w:bookmarkStart w:name="udf2c51be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预计修改的内容有：</w:t>
      </w:r>
    </w:p>
    <w:bookmarkEnd w:id="1"/>
    <w:bookmarkStart w:name="u31be8414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学生的模型（数据库表），在关系型数据库中的一对多的关系，需要在多的这一方增加一这一方的字段（通常是表的ID）</w:t>
      </w:r>
    </w:p>
    <w:bookmarkEnd w:id="2"/>
    <w:bookmarkStart w:name="u24806a70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模型有改动，则会有迁移文件产生，需要执行迁移。</w:t>
      </w:r>
    </w:p>
    <w:bookmarkEnd w:id="3"/>
    <w:bookmarkStart w:name="uf92061cb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添加学生的页面应该可以选择所属班级</w:t>
      </w:r>
    </w:p>
    <w:bookmarkEnd w:id="4"/>
    <w:bookmarkStart w:name="uc7a78166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编辑学生的页面，如果已经分配了班级，则应该显示原有班级，可以重新分配班级。</w:t>
      </w:r>
    </w:p>
    <w:bookmarkEnd w:id="5"/>
    <w:bookmarkStart w:name="ud454a60a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学生列表页面应该可以按照班级进行过滤学生信息。</w:t>
      </w:r>
    </w:p>
    <w:bookmarkEnd w:id="6"/>
    <w:bookmarkStart w:name="ddNiK" w:id="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1.增加班级和学生为一对多的关系</w:t>
      </w:r>
    </w:p>
    <w:bookmarkEnd w:id="7"/>
    <w:bookmarkStart w:name="u969590e4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在Trae对话框发送命令：班级和学生为一对多的关系，修改学生应用，增加班级信息，包括新增学生、编辑学生、学生列表三个页面。</w:t>
      </w:r>
    </w:p>
    <w:bookmarkEnd w:id="8"/>
    <w:bookmarkStart w:name="u61732216" w:id="9"/>
    <w:p>
      <w:pPr>
        <w:spacing w:after="50" w:line="360" w:lineRule="auto" w:beforeLines="100"/>
        <w:ind w:left="0"/>
        <w:jc w:val="left"/>
      </w:pPr>
      <w:bookmarkStart w:name="udf295ec4" w:id="10"/>
      <w:r>
        <w:rPr>
          <w:rFonts w:eastAsia="宋体" w:ascii="宋体"/>
        </w:rPr>
        <w:drawing>
          <wp:inline distT="0" distB="0" distL="0" distR="0">
            <wp:extent cx="4538133" cy="49106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49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9"/>
    <w:bookmarkStart w:name="ufecf3fbf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Trae工具会自动理解需求并拆分任务，按步骤进行修改。</w:t>
      </w:r>
    </w:p>
    <w:bookmarkEnd w:id="11"/>
    <w:bookmarkStart w:name="uca6f0d04" w:id="12"/>
    <w:p>
      <w:pPr>
        <w:spacing w:after="50" w:line="360" w:lineRule="auto" w:beforeLines="100"/>
        <w:ind w:left="0"/>
        <w:jc w:val="left"/>
      </w:pPr>
      <w:bookmarkStart w:name="uf2a090fd" w:id="13"/>
      <w:r>
        <w:rPr>
          <w:rFonts w:eastAsia="宋体" w:ascii="宋体"/>
        </w:rPr>
        <w:drawing>
          <wp:inline distT="0" distB="0" distL="0" distR="0">
            <wp:extent cx="4538133" cy="47638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476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u6bcd4d7f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执行结束可以看到以下信息：</w:t>
      </w:r>
    </w:p>
    <w:bookmarkEnd w:id="14"/>
    <w:bookmarkStart w:name="u4ca7c87c" w:id="15"/>
    <w:p>
      <w:pPr>
        <w:spacing w:after="50" w:line="360" w:lineRule="auto" w:beforeLines="100"/>
        <w:ind w:left="0"/>
        <w:jc w:val="left"/>
      </w:pPr>
      <w:bookmarkStart w:name="u58afee02" w:id="16"/>
      <w:r>
        <w:rPr>
          <w:rFonts w:eastAsia="宋体" w:ascii="宋体"/>
        </w:rPr>
        <w:drawing>
          <wp:inline distT="0" distB="0" distL="0" distR="0">
            <wp:extent cx="4555067" cy="44613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5067" cy="446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bookmarkEnd w:id="15"/>
    <w:bookmarkStart w:name="u6dc44cb9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在对话框中发送：启动服务器，进行功能测试。</w:t>
      </w:r>
    </w:p>
    <w:bookmarkEnd w:id="17"/>
    <w:bookmarkStart w:name="u8997a36d" w:id="18"/>
    <w:bookmarkEnd w:id="1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