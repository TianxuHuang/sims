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2025-2026-2.10学生图片上传</w:t>
      </w:r>
    </w:p>
    <w:p>
      <w:pPr>
        <w:spacing w:after="50" w:line="360" w:lineRule="auto" w:beforeLines="100"/>
        <w:ind w:left="0"/>
        <w:jc w:val="left"/>
      </w:pPr>
      <w:bookmarkStart w:name="u53d3d25b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为学生个人信息增加图片的上传，实现django的文件上传功能。</w:t>
      </w:r>
    </w:p>
    <w:bookmarkEnd w:id="0"/>
    <w:bookmarkStart w:name="jASPh" w:id="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1.安装辅助环境</w:t>
      </w:r>
    </w:p>
    <w:bookmarkEnd w:id="1"/>
    <w:bookmarkStart w:name="u8243ae66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Django的文件上传需要Pillow库支持，首先需要将它安装到Python环境中，执行以下命令进行安装。</w:t>
      </w:r>
    </w:p>
    <w:bookmarkEnd w:id="2"/>
    <w:bookmarkStart w:name="lY6h8" w:id="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python -m pip install Pillow -i https://pypi.tuna.tsinghua.edu.cn/simple</w:t>
        <w:br/>
      </w:r>
    </w:p>
    <w:bookmarkEnd w:id="3"/>
    <w:bookmarkStart w:name="ueac9182e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安装完成执行pip list检查是否成功安装。</w:t>
      </w:r>
    </w:p>
    <w:bookmarkEnd w:id="4"/>
    <w:bookmarkStart w:name="u24e49600" w:id="5"/>
    <w:p>
      <w:pPr>
        <w:spacing w:after="50" w:line="360" w:lineRule="auto" w:beforeLines="100"/>
        <w:ind w:left="0"/>
        <w:jc w:val="left"/>
      </w:pPr>
      <w:bookmarkStart w:name="u61a3e7bd" w:id="6"/>
      <w:r>
        <w:rPr>
          <w:rFonts w:eastAsia="宋体" w:ascii="宋体"/>
        </w:rPr>
        <w:drawing>
          <wp:inline distT="0" distB="0" distL="0" distR="0">
            <wp:extent cx="2810933" cy="207107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0933" cy="207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bookmarkEnd w:id="5"/>
    <w:bookmarkStart w:name="iuNzS" w:id="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2.文件上传功能</w:t>
      </w:r>
    </w:p>
    <w:bookmarkEnd w:id="7"/>
    <w:bookmarkStart w:name="u15a2f3ec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在Trae对话框输入：为学生个人信息增加头像上传功能。</w:t>
      </w:r>
    </w:p>
    <w:bookmarkEnd w:id="8"/>
    <w:bookmarkStart w:name="u4f79bfe4" w:id="9"/>
    <w:p>
      <w:pPr>
        <w:spacing w:after="50" w:line="360" w:lineRule="auto" w:beforeLines="100"/>
        <w:ind w:left="0"/>
        <w:jc w:val="left"/>
      </w:pPr>
      <w:bookmarkStart w:name="ud393069f" w:id="10"/>
      <w:r>
        <w:rPr>
          <w:rFonts w:eastAsia="宋体" w:ascii="宋体"/>
        </w:rPr>
        <w:drawing>
          <wp:inline distT="0" distB="0" distL="0" distR="0">
            <wp:extent cx="4436533" cy="38378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6533" cy="383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bookmarkEnd w:id="9"/>
    <w:bookmarkStart w:name="u0bf95cbe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主要实现以下步骤（Trae自动执行）：</w:t>
      </w:r>
    </w:p>
    <w:bookmarkEnd w:id="11"/>
    <w:bookmarkStart w:name="u671944a1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 模型修改 ：在 student/models.py 中添加了 avatar 字段，使用 ImageField 类型，上传路径为 avatars/ 目录</w:t>
      </w:r>
    </w:p>
    <w:bookmarkEnd w:id="12"/>
    <w:bookmarkStart w:name="F3Suz" w:id="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django.db import models</w:t>
        <w:br/>
        <w:t/>
        <w:br/>
        <w:t/>
        <w:br/>
        <w:t>class Student(models.Model):</w:t>
        <w:br/>
        <w:t xml:space="preserve">    student_id = models.CharField(max_length=20, unique=True, verbose_name='学号')</w:t>
        <w:br/>
        <w:t xml:space="preserve">    name = models.CharField(max_length=50, verbose_name='姓名')</w:t>
        <w:br/>
        <w:t xml:space="preserve">    birthday = models.DateField(verbose_name='生日')</w:t>
        <w:br/>
        <w:t xml:space="preserve">    GENDER_CHOICES = (</w:t>
        <w:br/>
        <w:t xml:space="preserve">        ('male', '男'),</w:t>
        <w:br/>
        <w:t xml:space="preserve">        ('female', '女'),</w:t>
        <w:br/>
        <w:t xml:space="preserve">    )</w:t>
        <w:br/>
        <w:t xml:space="preserve">    gender = models.CharField(max_length=10, choices=GENDER_CHOICES, verbose_name='性别')</w:t>
        <w:br/>
        <w:t xml:space="preserve">    phone = models.CharField(max_length=20, verbose_name='电话')</w:t>
        <w:br/>
        <w:t xml:space="preserve">    email = models.EmailField(verbose_name='邮箱')</w:t>
        <w:br/>
        <w:t xml:space="preserve">    address = models.CharField(max_length=200, verbose_name='家庭地址')</w:t>
        <w:br/>
        <w:t xml:space="preserve">    avatar = models.ImageField(upload_to='avatars/', verbose_name='头像', blank=True, null=True)</w:t>
        <w:br/>
        <w:t xml:space="preserve">    </w:t>
        <w:br/>
        <w:t xml:space="preserve">    class Meta:</w:t>
        <w:br/>
        <w:t xml:space="preserve">        verbose_name = '学生'</w:t>
        <w:br/>
        <w:t xml:space="preserve">        verbose_name_plural = '学生'</w:t>
        <w:br/>
        <w:t xml:space="preserve">    </w:t>
        <w:br/>
        <w:t xml:space="preserve">    def __str__(self):</w:t>
        <w:br/>
        <w:t xml:space="preserve">        return f'{self.student_id} - {self.name}'</w:t>
        <w:br/>
        <w:t/>
        <w:br/>
      </w:r>
    </w:p>
    <w:bookmarkEnd w:id="13"/>
    <w:bookmarkStart w:name="u58cfae24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2. 设置配置 ：在 sims/settings.py 中添加了媒体文件配置</w:t>
      </w:r>
    </w:p>
    <w:bookmarkEnd w:id="14"/>
    <w:bookmarkStart w:name="qxVSb" w:id="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媒体文件配置</w:t>
        <w:br/>
        <w:t>MEDIA_URL = '/media/'</w:t>
        <w:br/>
        <w:t>MEDIA_ROOT = BASE_DIR / 'media'</w:t>
        <w:br/>
      </w:r>
    </w:p>
    <w:bookmarkEnd w:id="15"/>
    <w:bookmarkStart w:name="u4177cd41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3. URL 配置 ：在 sims/urls.py 中添加了媒体文件的 URL 路径配置</w:t>
      </w:r>
    </w:p>
    <w:bookmarkEnd w:id="16"/>
    <w:bookmarkStart w:name="dqwG5" w:id="1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urlpatterns = [</w:t>
        <w:br/>
        <w:t xml:space="preserve">    path('admin/', admin.site.urls),</w:t>
        <w:br/>
        <w:t xml:space="preserve">    path('student/', include('student.urls')),</w:t>
        <w:br/>
        <w:t>] + static(settings.MEDIA_URL, document_root=settings.MEDIA_ROOT)</w:t>
        <w:br/>
      </w:r>
    </w:p>
    <w:bookmarkEnd w:id="17"/>
    <w:bookmarkStart w:name="u047ae646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4. 表单更新 ：在 student/forms.py 中添加了头像字段的表单控件</w:t>
      </w:r>
    </w:p>
    <w:bookmarkEnd w:id="18"/>
    <w:bookmarkStart w:name="yeoZN" w:id="1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StudentForm(forms.ModelForm):</w:t>
        <w:br/>
        <w:t xml:space="preserve">    def __init__(self, *args, **kwargs):</w:t>
        <w:br/>
        <w:t xml:space="preserve">        super().__init__(*args, **kwargs)</w:t>
        <w:br/>
        <w:t xml:space="preserve">        if self.instance and self.instance.pk:</w:t>
        <w:br/>
        <w:t xml:space="preserve">            self.fields['student_id'].widget.attrs['readonly'] = True</w:t>
        <w:br/>
        <w:t xml:space="preserve">            self.fields['student_id'].widget.attrs['class'] = 'form-control bg-light'</w:t>
        <w:br/>
        <w:t/>
        <w:br/>
        <w:t xml:space="preserve">    class Meta:</w:t>
        <w:br/>
        <w:t xml:space="preserve">        model = Student</w:t>
        <w:br/>
        <w:t xml:space="preserve">        fields = '__all__'</w:t>
        <w:br/>
        <w:t xml:space="preserve">        widgets = {</w:t>
        <w:br/>
        <w:t xml:space="preserve">            'birthday': forms.DateInput(attrs={'type': 'date'}, format='%Y-%m-%d'),</w:t>
        <w:br/>
        <w:t xml:space="preserve">            'gender': forms.Select(attrs={'class': 'form-select'}),</w:t>
        <w:br/>
        <w:t xml:space="preserve">            'student_id': forms.TextInput(attrs={'class': 'form-control'}),</w:t>
        <w:br/>
        <w:t xml:space="preserve">            'name': forms.TextInput(attrs={'class': 'form-control'}),</w:t>
        <w:br/>
        <w:t xml:space="preserve">            'phone': forms.TextInput(attrs={'class': 'form-control'}),</w:t>
        <w:br/>
        <w:t xml:space="preserve">            'email': forms.EmailInput(attrs={'class': 'form-control'}),</w:t>
        <w:br/>
        <w:t xml:space="preserve">            'address': forms.Textarea(attrs={'class': 'form-control', 'rows': 3}),</w:t>
        <w:br/>
        <w:t xml:space="preserve">            'avatar': forms.ClearableFileInput(attrs={'class': 'form-control'}),</w:t>
        <w:br/>
        <w:t xml:space="preserve">        }</w:t>
        <w:br/>
        <w:t xml:space="preserve">        labels = {</w:t>
        <w:br/>
        <w:t xml:space="preserve">            'student_id': '学号',</w:t>
        <w:br/>
        <w:t xml:space="preserve">            'name': '姓名',</w:t>
        <w:br/>
        <w:t xml:space="preserve">            'birthday': '生日',</w:t>
        <w:br/>
        <w:t xml:space="preserve">            'gender': '性别',</w:t>
        <w:br/>
        <w:t xml:space="preserve">            'phone': '电话',</w:t>
        <w:br/>
        <w:t xml:space="preserve">            'email': '邮箱',</w:t>
        <w:br/>
        <w:t xml:space="preserve">            'address': '家庭地址',</w:t>
        <w:br/>
        <w:t xml:space="preserve">            'avatar': '头像',</w:t>
        <w:br/>
        <w:t xml:space="preserve">        }</w:t>
        <w:br/>
        <w:t/>
        <w:br/>
      </w:r>
    </w:p>
    <w:bookmarkEnd w:id="19"/>
    <w:bookmarkStart w:name="u26ecdfae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5. 视图更新 ：在 student/views.py 中添加了对文件上传的支持</w:t>
      </w:r>
    </w:p>
    <w:bookmarkEnd w:id="20"/>
    <w:bookmarkStart w:name="uiZf8" w:id="2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add_student(request):</w:t>
        <w:br/>
        <w:t xml:space="preserve">    if request.method == 'POST':</w:t>
        <w:br/>
        <w:t xml:space="preserve">        form = StudentForm(request.POST, request.FILES)</w:t>
        <w:br/>
        <w:t xml:space="preserve">        if form.is_valid():</w:t>
        <w:br/>
        <w:t xml:space="preserve">            form.save()</w:t>
        <w:br/>
        <w:t xml:space="preserve">            return redirect('student:add_student')</w:t>
        <w:br/>
        <w:t xml:space="preserve">    else:</w:t>
        <w:br/>
        <w:t xml:space="preserve">        form = StudentForm()</w:t>
        <w:br/>
        <w:t xml:space="preserve">    </w:t>
        <w:br/>
        <w:t xml:space="preserve">    return render(request, 'student/add_student.html', {'form': form})</w:t>
        <w:br/>
        <w:t/>
        <w:br/>
        <w:t/>
        <w:br/>
        <w:t>def edit_student(request, pk):</w:t>
        <w:br/>
        <w:t xml:space="preserve">    student = get_object_or_404(Student, pk=pk)</w:t>
        <w:br/>
        <w:t xml:space="preserve">    if request.method == 'POST':</w:t>
        <w:br/>
        <w:t xml:space="preserve">        form = StudentForm(request.POST, request.FILES, instance=student)</w:t>
        <w:br/>
        <w:t xml:space="preserve">        if form.is_valid():</w:t>
        <w:br/>
        <w:t xml:space="preserve">            form.save()</w:t>
        <w:br/>
        <w:t xml:space="preserve">            return redirect('student:list_student')</w:t>
        <w:br/>
        <w:t xml:space="preserve">    else:</w:t>
        <w:br/>
        <w:t xml:space="preserve">        form = StudentForm(instance=student)</w:t>
        <w:br/>
        <w:t xml:space="preserve">    </w:t>
        <w:br/>
        <w:t xml:space="preserve">    return render(request, 'student/edit_student.html', {'form': form})</w:t>
        <w:br/>
        <w:t/>
        <w:br/>
      </w:r>
    </w:p>
    <w:bookmarkEnd w:id="21"/>
    <w:bookmarkStart w:name="uca286638" w:id="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6. 模板更新 ：</w:t>
      </w:r>
    </w:p>
    <w:bookmarkEnd w:id="22"/>
    <w:bookmarkStart w:name="u618059c6" w:id="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- add_student.html ：添加了 enctype="multipart/form-data" 和头像上传字段</w:t>
      </w:r>
    </w:p>
    <w:bookmarkEnd w:id="23"/>
    <w:bookmarkStart w:name="ua114807c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- edit_student.html ：添加了 enctype="multipart/form-data" 、头像上传字段和当前头像显示</w:t>
      </w:r>
    </w:p>
    <w:bookmarkEnd w:id="24"/>
    <w:bookmarkStart w:name="ub5696cc7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- list_student.html ：添加了头像列，显示学生头像</w:t>
      </w:r>
    </w:p>
    <w:bookmarkEnd w:id="25"/>
    <w:bookmarkStart w:name="EnSwz" w:id="2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3.媒体设置</w:t>
      </w:r>
    </w:p>
    <w:bookmarkEnd w:id="26"/>
    <w:bookmarkStart w:name="u72523216" w:id="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在django中，上传的文件（图片、音频、视频等）成为媒体。在本次命令中会做以下修改:</w:t>
      </w:r>
    </w:p>
    <w:bookmarkEnd w:id="27"/>
    <w:bookmarkStart w:name="Mb6DT" w:id="2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3.1修改setting.py文件</w:t>
      </w:r>
    </w:p>
    <w:bookmarkEnd w:id="28"/>
    <w:bookmarkStart w:name="iV93n" w:id="2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媒体文件配置</w:t>
        <w:br/>
        <w:t>MEDIA_URL = '/media/'</w:t>
        <w:br/>
        <w:t>MEDIA_ROOT = BASE_DIR / 'media'</w:t>
        <w:br/>
      </w:r>
    </w:p>
    <w:bookmarkEnd w:id="29"/>
    <w:bookmarkStart w:name="u0dd60cd9" w:id="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Trae会自动创建文件夹和修改配置文件。</w:t>
      </w:r>
    </w:p>
    <w:bookmarkEnd w:id="30"/>
    <w:bookmarkStart w:name="eyXmh" w:id="3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 配置在页面中使用媒体资源</w:t>
      </w:r>
    </w:p>
    <w:bookmarkEnd w:id="31"/>
    <w:bookmarkStart w:name="uc8fd43eb" w:id="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sims/settings.py 中的 TEMPLATES 配置中添加 'django.template.context_processors.media' ，使模板中能够使用 {{ MEDIA_URL }} 变量</w:t>
      </w:r>
    </w:p>
    <w:bookmarkEnd w:id="32"/>
    <w:bookmarkStart w:name="ACCEA" w:id="3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TEMPLATES = [</w:t>
        <w:br/>
        <w:t xml:space="preserve">    {</w:t>
        <w:br/>
        <w:t xml:space="preserve">        'BACKEND': 'django.template.backends.django.DjangoTemplates',  # 模板引擎</w:t>
        <w:br/>
        <w:t xml:space="preserve">        'DIRS': [],  # 模板目录</w:t>
        <w:br/>
        <w:t xml:space="preserve">        'APP_DIRS': True,  # 是否在应用目录中查找模板</w:t>
        <w:br/>
        <w:t xml:space="preserve">        'OPTIONS': {</w:t>
        <w:br/>
        <w:t xml:space="preserve">            'context_processors': [  # 上下文处理器</w:t>
        <w:br/>
        <w:t xml:space="preserve">                'django.template.context_processors.request',  # 请求上下文</w:t>
        <w:br/>
        <w:t xml:space="preserve">                'django.contrib.auth.context_processors.auth',  # 认证上下文</w:t>
        <w:br/>
        <w:t xml:space="preserve">                'django.contrib.messages.context_processors.messages',  # 消息上下文</w:t>
        <w:br/>
        <w:t xml:space="preserve">                'django.template.context_processors.media',  # 媒体文件上下文</w:t>
        <w:br/>
        <w:t xml:space="preserve">            ],</w:t>
        <w:br/>
        <w:t xml:space="preserve">        },</w:t>
        <w:br/>
        <w:t xml:space="preserve">    },</w:t>
        <w:br/>
        <w:t>]</w:t>
        <w:br/>
      </w:r>
    </w:p>
    <w:bookmarkEnd w:id="33"/>
    <w:bookmarkStart w:name="zJhVJ" w:id="3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3.3在模板中引用资源</w:t>
      </w:r>
    </w:p>
    <w:bookmarkEnd w:id="34"/>
    <w:bookmarkStart w:name="u0d912219" w:id="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通过上面的配置，在模板页面可以直接使用{{ MEDIA_URL }}代码</w:t>
      </w:r>
    </w:p>
    <w:bookmarkEnd w:id="35"/>
    <w:bookmarkStart w:name="RBbvb" w:id="3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 &lt;td&gt;</w:t>
        <w:br/>
        <w:t xml:space="preserve">                            {% if student.avatar %}</w:t>
        <w:br/>
        <w:t xml:space="preserve">                            &lt;img src="{{ MEDIA_URL }}{{ student.avatar.url }}" alt="头像" class="img-thumbnail" style="width: 50px; height: 50px;"&gt;</w:t>
        <w:br/>
        <w:t xml:space="preserve">                            {% else %}</w:t>
        <w:br/>
        <w:t xml:space="preserve">                            &lt;span class="text-muted"&gt;无&lt;/span&gt;</w:t>
        <w:br/>
        <w:t xml:space="preserve">                            {% endif %}</w:t>
        <w:br/>
        <w:t xml:space="preserve">                        &lt;/td&gt;</w:t>
        <w:br/>
      </w:r>
    </w:p>
    <w:bookmarkEnd w:id="36"/>
    <w:bookmarkStart w:name="vjhnh" w:id="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4.测试上传功能</w:t>
      </w:r>
    </w:p>
    <w:bookmarkEnd w:id="37"/>
    <w:bookmarkStart w:name="u9f5a05ac" w:id="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启动服务器，打开新增学生或者编辑学生，使用上传头像功能，检查功能使用正常。</w:t>
      </w:r>
    </w:p>
    <w:bookmarkEnd w:id="38"/>
    <w:bookmarkStart w:name="jtcZp" w:id="3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 列表页面</w:t>
      </w:r>
    </w:p>
    <w:bookmarkEnd w:id="39"/>
    <w:bookmarkStart w:name="u92cf1775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进入列表页面，查看是否有图像显示。</w:t>
      </w:r>
    </w:p>
    <w:bookmarkEnd w:id="40"/>
    <w:bookmarkStart w:name="u5ee9d836" w:id="41"/>
    <w:p>
      <w:pPr>
        <w:spacing w:after="50" w:line="360" w:lineRule="auto" w:beforeLines="100"/>
        <w:ind w:left="0"/>
        <w:jc w:val="left"/>
      </w:pPr>
      <w:bookmarkStart w:name="u4fa750b6" w:id="42"/>
      <w:r>
        <w:rPr>
          <w:rFonts w:eastAsia="宋体" w:ascii="宋体"/>
        </w:rPr>
        <w:drawing>
          <wp:inline distT="0" distB="0" distL="0" distR="0">
            <wp:extent cx="5841999" cy="32478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93866" cy="566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"/>
    </w:p>
    <w:bookmarkEnd w:id="41"/>
    <w:bookmarkStart w:name="ygXVL" w:id="4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4.2编辑页面</w:t>
      </w:r>
    </w:p>
    <w:bookmarkEnd w:id="43"/>
    <w:bookmarkStart w:name="ucdec79c2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在列表页面上点击编辑按钮，进入学生信息编辑页面，测试图像的上传功能。</w:t>
      </w:r>
    </w:p>
    <w:bookmarkEnd w:id="44"/>
    <w:bookmarkStart w:name="u221d1069" w:id="45"/>
    <w:p>
      <w:pPr>
        <w:spacing w:after="50" w:line="360" w:lineRule="auto" w:beforeLines="100"/>
        <w:ind w:left="0"/>
        <w:jc w:val="left"/>
      </w:pPr>
      <w:bookmarkStart w:name="ue0c17a57" w:id="46"/>
      <w:r>
        <w:rPr>
          <w:rFonts w:eastAsia="宋体" w:ascii="宋体"/>
        </w:rPr>
        <w:drawing>
          <wp:inline distT="0" distB="0" distL="0" distR="0">
            <wp:extent cx="5841999" cy="618366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73334" cy="716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6"/>
    </w:p>
    <w:bookmarkEnd w:id="4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