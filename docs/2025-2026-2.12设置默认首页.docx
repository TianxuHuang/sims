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2025-2026-2.12设置默认首页</w:t>
      </w:r>
    </w:p>
    <w:p>
      <w:pPr>
        <w:spacing w:after="50" w:line="360" w:lineRule="auto" w:beforeLines="100"/>
        <w:ind w:left="0"/>
        <w:jc w:val="left"/>
      </w:pPr>
      <w:bookmarkStart w:name="ufa0d9e9c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为了解决服务器启动无法正常浏览的情况，可以设置默认首页。</w:t>
      </w:r>
    </w:p>
    <w:bookmarkEnd w:id="0"/>
    <w:bookmarkStart w:name="MletH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1.修改视图函数</w:t>
      </w:r>
    </w:p>
    <w:bookmarkEnd w:id="1"/>
    <w:bookmarkStart w:name="u17617349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在Trae工具发送命令：把学生列表当成默认首页</w:t>
      </w:r>
    </w:p>
    <w:bookmarkEnd w:id="2"/>
    <w:bookmarkStart w:name="ueb3c3202" w:id="3"/>
    <w:p>
      <w:pPr>
        <w:spacing w:after="50" w:line="360" w:lineRule="auto" w:beforeLines="100"/>
        <w:ind w:left="0"/>
        <w:jc w:val="left"/>
      </w:pPr>
      <w:bookmarkStart w:name="u9d2175da" w:id="4"/>
      <w:r>
        <w:rPr>
          <w:rFonts w:eastAsia="宋体" w:ascii="宋体"/>
        </w:rPr>
        <w:drawing>
          <wp:inline distT="0" distB="0" distL="0" distR="0">
            <wp:extent cx="4961467" cy="48988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48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a1099c7b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发现修改的位置是在项目级别的路由文件urls.py添加默认首页代码，将路由命名（name）设置为home，当前设置的默认首页为学生列表list_student</w:t>
      </w:r>
    </w:p>
    <w:bookmarkEnd w:id="5"/>
    <w:bookmarkStart w:name="jGKeI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path('', views.list_student, name='home'),</w:t>
        <w:br/>
      </w:r>
    </w:p>
    <w:bookmarkEnd w:id="6"/>
    <w:bookmarkStart w:name="uec98cf78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完整的urls.py如下：</w:t>
      </w:r>
    </w:p>
    <w:bookmarkEnd w:id="7"/>
    <w:bookmarkStart w:name="UJe61" w:id="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URL configuration for sims project.</w:t>
        <w:br/>
        <w:t/>
        <w:br/>
        <w:t>The `urlpatterns` list routes URLs to views. For more information please see:</w:t>
        <w:br/>
        <w:t xml:space="preserve">    https://docs.djangoproject.com/en/5.2/topics/http/urls/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# 导入必要的模块</w:t>
        <w:br/>
        <w:t>from django.contrib import admin</w:t>
        <w:br/>
        <w:t>from django.urls import path, include</w:t>
        <w:br/>
        <w:t>from django.conf import settings</w:t>
        <w:br/>
        <w:t>from django.conf.urls.static import static</w:t>
        <w:br/>
        <w:t>from student import views</w:t>
        <w:br/>
        <w:t/>
        <w:br/>
        <w:t># URL 路由配置列表</w:t>
        <w:br/>
        <w:t>urlpatterns = [</w:t>
        <w:br/>
        <w:t xml:space="preserve">    # 管理后台 URL</w:t>
        <w:br/>
        <w:t xml:space="preserve">    path('admin/', admin.site.urls),</w:t>
        <w:br/>
        <w:t xml:space="preserve">    # 默认首页 - 显示学生列表</w:t>
        <w:br/>
        <w:t xml:space="preserve">    path('', views.list_student, name='home'),</w:t>
        <w:br/>
        <w:t xml:space="preserve">    # 学生应用的 URL 路由</w:t>
        <w:br/>
        <w:t xml:space="preserve">    path('student/', include('student.urls')),</w:t>
        <w:br/>
        <w:t>] + static(settings.MEDIA_URL, document_root=settings.MEDIA_ROOT)  # 静态媒体文件 URL 配置</w:t>
        <w:br/>
        <w:t/>
        <w:br/>
      </w:r>
    </w:p>
    <w:bookmarkEnd w:id="8"/>
    <w:bookmarkStart w:name="u842bafdf" w:id="9"/>
    <w:bookmarkEnd w:id="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