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2025-2026-2.16项目首页</w:t>
      </w:r>
    </w:p>
    <w:p>
      <w:pPr>
        <w:spacing w:after="50" w:line="360" w:lineRule="auto" w:beforeLines="100"/>
        <w:ind w:left="0"/>
        <w:jc w:val="left"/>
      </w:pPr>
      <w:bookmarkStart w:name="ud9ec1b2b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随着应用和功能越来越多，有必要增加一个项目首页，把各个应用的链接集中起来统一管理。</w:t>
      </w:r>
    </w:p>
    <w:bookmarkEnd w:id="0"/>
    <w:bookmarkStart w:name="u28e0cba3" w:id="1"/>
    <w:p>
      <w:pPr>
        <w:spacing w:after="50" w:line="360" w:lineRule="auto" w:beforeLines="100"/>
        <w:ind w:left="0"/>
        <w:jc w:val="left"/>
      </w:pPr>
      <w:bookmarkStart w:name="u4db7773e" w:id="2"/>
      <w:r>
        <w:rPr>
          <w:rFonts w:eastAsia="宋体" w:ascii="宋体"/>
        </w:rPr>
        <w:drawing>
          <wp:inline distT="0" distB="0" distL="0" distR="0">
            <wp:extent cx="3064933" cy="387174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4933" cy="38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bookmarkEnd w:id="1"/>
    <w:bookmarkStart w:name="u292cf1b2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发送命令：生成一个导航首面，按应用及应用下面的连接归类。</w:t>
      </w:r>
    </w:p>
    <w:bookmarkEnd w:id="3"/>
    <w:bookmarkStart w:name="udb7476e1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AI工具会做自动执行以下几点修改</w:t>
      </w:r>
    </w:p>
    <w:bookmarkEnd w:id="4"/>
    <w:bookmarkStart w:name="Uo6ya" w:id="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（1）修改项目级别路由</w:t>
      </w:r>
    </w:p>
    <w:bookmarkEnd w:id="5"/>
    <w:bookmarkStart w:name="ub68e78ea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修改的代码在#默认首页-导航首页位置处。home视图函数在student 的 views文件中，所以要进行导入from student import views。</w:t>
      </w:r>
    </w:p>
    <w:bookmarkEnd w:id="6"/>
    <w:bookmarkStart w:name="T9uwU" w:id="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"""</w:t>
        <w:br/>
        <w:t>URL configuration for sims project.</w:t>
        <w:br/>
        <w:t/>
        <w:br/>
        <w:t>The `urlpatterns` list routes URLs to views. For more information please see:</w:t>
        <w:br/>
        <w:t xml:space="preserve">    https://docs.djangoproject.com/en/5.2/topics/http/urls/</w:t>
        <w:br/>
        <w:t>Examples:</w:t>
        <w:br/>
        <w:t>Function views</w:t>
        <w:br/>
        <w:t xml:space="preserve">    1. Add an import:  from my_app import views</w:t>
        <w:br/>
        <w:t xml:space="preserve">    2. Add a URL to urlpatterns:  path('', views.home, name='home')</w:t>
        <w:br/>
        <w:t>Class-based views</w:t>
        <w:br/>
        <w:t xml:space="preserve">    1. Add an import:  from other_app.views import Home</w:t>
        <w:br/>
        <w:t xml:space="preserve">    2. Add a URL to urlpatterns:  path('', Home.as_view(), name='home')</w:t>
        <w:br/>
        <w:t>Including another URLconf</w:t>
        <w:br/>
        <w:t xml:space="preserve">    1. Import the include() function: from django.urls import include, path</w:t>
        <w:br/>
        <w:t xml:space="preserve">    2. Add a URL to urlpatterns:  path('blog/', include('blog.urls'))</w:t>
        <w:br/>
        <w:t>"""</w:t>
        <w:br/>
        <w:t># 导入必要的模块</w:t>
        <w:br/>
        <w:t>from django.contrib import admin</w:t>
        <w:br/>
        <w:t>from django.urls import path, include</w:t>
        <w:br/>
        <w:t>from django.conf import settings</w:t>
        <w:br/>
        <w:t>from django.conf.urls.static import static</w:t>
        <w:br/>
        <w:t>from student import views</w:t>
        <w:br/>
        <w:t/>
        <w:br/>
        <w:t># URL 路由配置列表</w:t>
        <w:br/>
        <w:t>urlpatterns = [</w:t>
        <w:br/>
        <w:t xml:space="preserve">    # 管理后台 URL</w:t>
        <w:br/>
        <w:t xml:space="preserve">    path('admin/', admin.site.urls),</w:t>
        <w:br/>
        <w:t xml:space="preserve">    # 默认首页 - 导航首页</w:t>
        <w:br/>
        <w:t xml:space="preserve">    path('', views.home, name='home'),</w:t>
        <w:br/>
        <w:t xml:space="preserve">    # 学生应用的 URL 路由</w:t>
        <w:br/>
        <w:t xml:space="preserve">    path('student/', include('student.urls')),</w:t>
        <w:br/>
        <w:t xml:space="preserve">    # 班级应用的 URL 路由</w:t>
        <w:br/>
        <w:t xml:space="preserve">    path('classes/', include('classes.urls')),</w:t>
        <w:br/>
        <w:t xml:space="preserve">    # 课程应用的 URL 路由</w:t>
        <w:br/>
        <w:t xml:space="preserve">    path('course/', include('course.urls')),</w:t>
        <w:br/>
        <w:t>] + static(settings.MEDIA_URL, document_root=settings.MEDIA_ROOT)  # 静态媒体文件 URL 配置</w:t>
        <w:br/>
        <w:t/>
        <w:br/>
      </w:r>
    </w:p>
    <w:bookmarkEnd w:id="7"/>
    <w:bookmarkStart w:name="b0B0U" w:id="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（2）增加模板</w:t>
      </w:r>
    </w:p>
    <w:bookmarkEnd w:id="8"/>
    <w:bookmarkStart w:name="u9079b195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第四行，增加了项目目录下的模板文件夹templates</w:t>
      </w:r>
    </w:p>
    <w:bookmarkEnd w:id="9"/>
    <w:bookmarkStart w:name="Aq1kn" w:id="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TEMPLATES = [</w:t>
        <w:br/>
        <w:t xml:space="preserve">    {</w:t>
        <w:br/>
        <w:t xml:space="preserve">        'BACKEND': 'django.template.backends.django.DjangoTemplates',  # 模板引擎</w:t>
        <w:br/>
        <w:t xml:space="preserve">        'DIRS': [BASE_DIR / 'templates'],  # 模板目录</w:t>
        <w:br/>
        <w:t xml:space="preserve">        'APP_DIRS': True,  # 是否在应用目录中查找模板</w:t>
        <w:br/>
        <w:t xml:space="preserve">        'OPTIONS': {</w:t>
        <w:br/>
        <w:t xml:space="preserve">            'context_processors': [  # 上下文处理器</w:t>
        <w:br/>
        <w:t xml:space="preserve">                'django.template.context_processors.request',  # 请求上下文</w:t>
        <w:br/>
        <w:t xml:space="preserve">                'django.contrib.auth.context_processors.auth',  # 认证上下文</w:t>
        <w:br/>
        <w:t xml:space="preserve">                'django.contrib.messages.context_processors.messages',  # 消息上下文</w:t>
        <w:br/>
        <w:t xml:space="preserve">                'django.template.context_processors.media',  # 媒体文件上下文</w:t>
        <w:br/>
        <w:t xml:space="preserve">            ],</w:t>
        <w:br/>
        <w:t xml:space="preserve">        },</w:t>
        <w:br/>
        <w:t xml:space="preserve">    },</w:t>
        <w:br/>
        <w:t>]</w:t>
        <w:br/>
      </w:r>
    </w:p>
    <w:bookmarkEnd w:id="10"/>
    <w:bookmarkStart w:name="u795d33c8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并在下面创建模板文件home.html</w:t>
      </w:r>
    </w:p>
    <w:bookmarkEnd w:id="11"/>
    <w:bookmarkStart w:name="LS0Vq" w:id="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&lt;title&gt;学生信息管理系统 - 导航首页&lt;/title&gt;</w:t>
        <w:br/>
        <w:t xml:space="preserve">    &lt;style&gt;</w:t>
        <w:br/>
        <w:t xml:space="preserve">        * {</w:t>
        <w:br/>
        <w:t xml:space="preserve">            margin: 0;</w:t>
        <w:br/>
        <w:t xml:space="preserve">            padding: 0;</w:t>
        <w:br/>
        <w:t xml:space="preserve">            box-sizing: border-box;</w:t>
        <w:br/>
        <w:t xml:space="preserve">        }</w:t>
        <w:br/>
        <w:t xml:space="preserve">        body {</w:t>
        <w:br/>
        <w:t xml:space="preserve">            font-family: -apple-system, BlinkMacSystemFont, 'Segoe UI', Roboto, 'Helvetica Neue', Arial, sans-serif;</w:t>
        <w:br/>
        <w:t xml:space="preserve">            background: linear-gradient(135deg, #667eea 0%, #764ba2 100%);</w:t>
        <w:br/>
        <w:t xml:space="preserve">            min-height: 100vh;</w:t>
        <w:br/>
        <w:t xml:space="preserve">            padding: 40px 20px;</w:t>
        <w:br/>
        <w:t xml:space="preserve">        }</w:t>
        <w:br/>
        <w:t xml:space="preserve">        .container {</w:t>
        <w:br/>
        <w:t xml:space="preserve">            max-width: 900px;</w:t>
        <w:br/>
        <w:t xml:space="preserve">            margin: 0 auto;</w:t>
        <w:br/>
        <w:t xml:space="preserve">        }</w:t>
        <w:br/>
        <w:t xml:space="preserve">        .header {</w:t>
        <w:br/>
        <w:t xml:space="preserve">            text-align: center;</w:t>
        <w:br/>
        <w:t xml:space="preserve">            margin-bottom: 40px;</w:t>
        <w:br/>
        <w:t xml:space="preserve">            color: white;</w:t>
        <w:br/>
        <w:t xml:space="preserve">        }</w:t>
        <w:br/>
        <w:t xml:space="preserve">        .header h1 {</w:t>
        <w:br/>
        <w:t xml:space="preserve">            font-size: 2.5rem;</w:t>
        <w:br/>
        <w:t xml:space="preserve">            margin-bottom: 10px;</w:t>
        <w:br/>
        <w:t xml:space="preserve">            text-shadow: 2px 2px 4px rgba(0,0,0,0.2);</w:t>
        <w:br/>
        <w:t xml:space="preserve">        }</w:t>
        <w:br/>
        <w:t xml:space="preserve">        .header p {</w:t>
        <w:br/>
        <w:t xml:space="preserve">            font-size: 1.1rem;</w:t>
        <w:br/>
        <w:t xml:space="preserve">            opacity: 0.9;</w:t>
        <w:br/>
        <w:t xml:space="preserve">        }</w:t>
        <w:br/>
        <w:t xml:space="preserve">        .apps-grid {</w:t>
        <w:br/>
        <w:t xml:space="preserve">            display: grid;</w:t>
        <w:br/>
        <w:t xml:space="preserve">            grid-template-columns: repeat(auto-fit, minmax(280px, 1fr));</w:t>
        <w:br/>
        <w:t xml:space="preserve">            gap: 30px;</w:t>
        <w:br/>
        <w:t xml:space="preserve">        }</w:t>
        <w:br/>
        <w:t xml:space="preserve">        .app-card {</w:t>
        <w:br/>
        <w:t xml:space="preserve">            background: white;</w:t>
        <w:br/>
        <w:t xml:space="preserve">            border-radius: 16px;</w:t>
        <w:br/>
        <w:t xml:space="preserve">            padding: 30px;</w:t>
        <w:br/>
        <w:t xml:space="preserve">            box-shadow: 0 10px 40px rgba(0,0,0,0.15);</w:t>
        <w:br/>
        <w:t xml:space="preserve">            transition: transform 0.3s ease, box-shadow 0.3s ease;</w:t>
        <w:br/>
        <w:t xml:space="preserve">        }</w:t>
        <w:br/>
        <w:t xml:space="preserve">        .app-card:hover {</w:t>
        <w:br/>
        <w:t xml:space="preserve">            transform: translateY(-5px);</w:t>
        <w:br/>
        <w:t xml:space="preserve">            box-shadow: 0 15px 50px rgba(0,0,0,0.2);</w:t>
        <w:br/>
        <w:t xml:space="preserve">        }</w:t>
        <w:br/>
        <w:t xml:space="preserve">        .app-icon {</w:t>
        <w:br/>
        <w:t xml:space="preserve">            width: 60px;</w:t>
        <w:br/>
        <w:t xml:space="preserve">            height: 60px;</w:t>
        <w:br/>
        <w:t xml:space="preserve">            border-radius: 12px;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font-size: 1.8rem;</w:t>
        <w:br/>
        <w:t xml:space="preserve">            margin-bottom: 20px;</w:t>
        <w:br/>
        <w:t xml:space="preserve">        }</w:t>
        <w:br/>
        <w:t xml:space="preserve">        .app-icon.student {</w:t>
        <w:br/>
        <w:t xml:space="preserve">            background: linear-gradient(135deg, #667eea 0%, #764ba2 100%);</w:t>
        <w:br/>
        <w:t xml:space="preserve">            color: white;</w:t>
        <w:br/>
        <w:t xml:space="preserve">        }</w:t>
        <w:br/>
        <w:t xml:space="preserve">        .app-icon.classes {</w:t>
        <w:br/>
        <w:t xml:space="preserve">            background: linear-gradient(135deg, #f093fb 0%, #f5576c 100%);</w:t>
        <w:br/>
        <w:t xml:space="preserve">            color: white;</w:t>
        <w:br/>
        <w:t xml:space="preserve">        }</w:t>
        <w:br/>
        <w:t xml:space="preserve">        .app-icon.course {</w:t>
        <w:br/>
        <w:t xml:space="preserve">            background: linear-gradient(135deg, #4facfe 0%, #00f2fe 100%);</w:t>
        <w:br/>
        <w:t xml:space="preserve">            color: white;</w:t>
        <w:br/>
        <w:t xml:space="preserve">        }</w:t>
        <w:br/>
        <w:t xml:space="preserve">        .app-title {</w:t>
        <w:br/>
        <w:t xml:space="preserve">            font-size: 1.4rem;</w:t>
        <w:br/>
        <w:t xml:space="preserve">            font-weight: 600;</w:t>
        <w:br/>
        <w:t xml:space="preserve">            color: #333;</w:t>
        <w:br/>
        <w:t xml:space="preserve">            margin-bottom: 15px;</w:t>
        <w:br/>
        <w:t xml:space="preserve">        }</w:t>
        <w:br/>
        <w:t xml:space="preserve">        .app-description {</w:t>
        <w:br/>
        <w:t xml:space="preserve">            color: #666;</w:t>
        <w:br/>
        <w:t xml:space="preserve">            font-size: 0.9rem;</w:t>
        <w:br/>
        <w:t xml:space="preserve">            margin-bottom: 20px;</w:t>
        <w:br/>
        <w:t xml:space="preserve">            line-height: 1.5;</w:t>
        <w:br/>
        <w:t xml:space="preserve">        }</w:t>
        <w:br/>
        <w:t xml:space="preserve">        .nav-links {</w:t>
        <w:br/>
        <w:t xml:space="preserve">            list-style: none;</w:t>
        <w:br/>
        <w:t xml:space="preserve">        }</w:t>
        <w:br/>
        <w:t xml:space="preserve">        .nav-links li {</w:t>
        <w:br/>
        <w:t xml:space="preserve">            margin-bottom: 10px;</w:t>
        <w:br/>
        <w:t xml:space="preserve">        }</w:t>
        <w:br/>
        <w:t xml:space="preserve">        .nav-links li:last-child {</w:t>
        <w:br/>
        <w:t xml:space="preserve">            margin-bottom: 0;</w:t>
        <w:br/>
        <w:t xml:space="preserve">        }</w:t>
        <w:br/>
        <w:t xml:space="preserve">        .nav-links a {</w:t>
        <w:br/>
        <w:t xml:space="preserve">            display: flex;</w:t>
        <w:br/>
        <w:t xml:space="preserve">            align-items: center;</w:t>
        <w:br/>
        <w:t xml:space="preserve">            padding: 10px 15px;</w:t>
        <w:br/>
        <w:t xml:space="preserve">            background: #f5f7fa;</w:t>
        <w:br/>
        <w:t xml:space="preserve">            border-radius: 8px;</w:t>
        <w:br/>
        <w:t xml:space="preserve">            color: #333;</w:t>
        <w:br/>
        <w:t xml:space="preserve">            text-decoration: none;</w:t>
        <w:br/>
        <w:t xml:space="preserve">            transition: all 0.2s ease;</w:t>
        <w:br/>
        <w:t xml:space="preserve">            font-size: 0.95rem;</w:t>
        <w:br/>
        <w:t xml:space="preserve">        }</w:t>
        <w:br/>
        <w:t xml:space="preserve">        .nav-links a:hover {</w:t>
        <w:br/>
        <w:t xml:space="preserve">            background: #667eea;</w:t>
        <w:br/>
        <w:t xml:space="preserve">            color: white;</w:t>
        <w:br/>
        <w:t xml:space="preserve">            transform: translateX(5px);</w:t>
        <w:br/>
        <w:t xml:space="preserve">        }</w:t>
        <w:br/>
        <w:t xml:space="preserve">        .nav-links a svg {</w:t>
        <w:br/>
        <w:t xml:space="preserve">            width: 18px;</w:t>
        <w:br/>
        <w:t xml:space="preserve">            height: 18px;</w:t>
        <w:br/>
        <w:t xml:space="preserve">            margin-right: 10px;</w:t>
        <w:br/>
        <w:t xml:space="preserve">        }</w:t>
        <w:br/>
        <w:t xml:space="preserve">        .footer {</w:t>
        <w:br/>
        <w:t xml:space="preserve">            text-align: center;</w:t>
        <w:br/>
        <w:t xml:space="preserve">            margin-top: 40px;</w:t>
        <w:br/>
        <w:t xml:space="preserve">            color: white;</w:t>
        <w:br/>
        <w:t xml:space="preserve">            opacity: 0.8;</w:t>
        <w:br/>
        <w:t xml:space="preserve">            font-size: 0.9rem;</w:t>
        <w:br/>
        <w:t xml:space="preserve">        }</w:t>
        <w:br/>
        <w:t xml:space="preserve">        .admin-link {</w:t>
        <w:br/>
        <w:t xml:space="preserve">            position: fixed;</w:t>
        <w:br/>
        <w:t xml:space="preserve">            top: 20px;</w:t>
        <w:br/>
        <w:t xml:space="preserve">            right: 20px;</w:t>
        <w:br/>
        <w:t xml:space="preserve">            padding: 10px 20px;</w:t>
        <w:br/>
        <w:t xml:space="preserve">            background: rgba(255,255,255,0.2);</w:t>
        <w:br/>
        <w:t xml:space="preserve">            color: white;</w:t>
        <w:br/>
        <w:t xml:space="preserve">            text-decoration: none;</w:t>
        <w:br/>
        <w:t xml:space="preserve">            border-radius: 25px;</w:t>
        <w:br/>
        <w:t xml:space="preserve">            backdrop-filter: blur(10px);</w:t>
        <w:br/>
        <w:t xml:space="preserve">            transition: background 0.3s ease;</w:t>
        <w:br/>
        <w:t xml:space="preserve">        }</w:t>
        <w:br/>
        <w:t xml:space="preserve">        .admin-link:hover {</w:t>
        <w:br/>
        <w:t xml:space="preserve">            background: rgba(255,255,255,0.3);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&lt;a href="/admin/" class="admin-link"&gt;管理后台&lt;/a&gt;</w:t>
        <w:br/>
        <w:t xml:space="preserve">    </w:t>
        <w:br/>
        <w:t xml:space="preserve">    &lt;div class="container"&gt;</w:t>
        <w:br/>
        <w:t xml:space="preserve">        &lt;div class="header"&gt;</w:t>
        <w:br/>
        <w:t xml:space="preserve">            &lt;h1&gt;学生信息管理系统&lt;/h1&gt;</w:t>
        <w:br/>
        <w:t xml:space="preserve">            &lt;p&gt;欢迎使用 SIMS - 一站式学生、班级、课程管理平台&lt;/p&gt;</w:t>
        <w:br/>
        <w:t xml:space="preserve">        &lt;/div&gt;</w:t>
        <w:br/>
        <w:t xml:space="preserve">        </w:t>
        <w:br/>
        <w:t xml:space="preserve">        &lt;div class="apps-grid"&gt;</w:t>
        <w:br/>
        <w:t xml:space="preserve">            &lt;div class="app-card"&gt;</w:t>
        <w:br/>
        <w:t xml:space="preserve">                &lt;div class="app-icon student"&gt;</w:t>
        <w:br/>
        <w:t xml:space="preserve">                    &lt;svg viewBox="0 0 24 24" fill="none" stroke="currentColor" stroke-width="2"&gt;</w:t>
        <w:br/>
        <w:t xml:space="preserve">                        &lt;path d="M20 21v-2a4 4 0 0 0-4-4H8a4 4 0 0 0-4 4v2"&gt;&lt;/path&gt;</w:t>
        <w:br/>
        <w:t xml:space="preserve">                        &lt;circle cx="12" cy="7" r="4"&gt;&lt;/circle&gt;</w:t>
        <w:br/>
        <w:t xml:space="preserve">                    &lt;/svg&gt;</w:t>
        <w:br/>
        <w:t xml:space="preserve">                &lt;/div&gt;</w:t>
        <w:br/>
        <w:t xml:space="preserve">                &lt;h2 class="app-title"&gt;学生管理&lt;/h2&gt;</w:t>
        <w:br/>
        <w:t xml:space="preserve">                &lt;p class="app-description"&gt;管理学生基本信息，包括添加、编辑、删除和查询学生记录。&lt;/p&gt;</w:t>
        <w:br/>
        <w:t xml:space="preserve">                &lt;ul class="nav-links"&gt;</w:t>
        <w:br/>
        <w:t xml:space="preserve"><![CDATA[                    <li><a href="/student/list/"><svg viewBox="0 0 24 24" fill="none" stroke="currentColor" stroke-width="2"><path d="M9 17v-2m3 2v-4m3 4v-6m2 10H7a2 2 0 0 1-2-2V5a2 2 0 0 1 2-2h5.586a1 1 0 0 1 .707.293l5.414 5.414a1 1 0 0 1 .293.707V19a2 2 0 0 1-2 2z"></path></svg>学生列表</a></li>]]></w:t>
        <w:br/>
        <w:t xml:space="preserve"><![CDATA[                    <li><a href="/student/add/"><svg viewBox="0 0 24 24" fill="none" stroke="currentColor" stroke-width="2"><path d="M12 4v16m8-8H4"></path></svg>添加学生</a></li>]]></w:t>
        <w:br/>
        <w:t xml:space="preserve">                &lt;/ul&gt;</w:t>
        <w:br/>
        <w:t xml:space="preserve">            &lt;/div&gt;</w:t>
        <w:br/>
        <w:t xml:space="preserve">            </w:t>
        <w:br/>
        <w:t xml:space="preserve">            &lt;div class="app-card"&gt;</w:t>
        <w:br/>
        <w:t xml:space="preserve">                &lt;div class="app-icon classes"&gt;</w:t>
        <w:br/>
        <w:t xml:space="preserve">                    &lt;svg viewBox="0 0 24 24" fill="none" stroke="currentColor" stroke-width="2"&gt;</w:t>
        <w:br/>
        <w:t xml:space="preserve">                        &lt;path d="M17 21v-2a4 4 0 0 0-4-4H5a4 4 0 0 0-4 4v2"&gt;&lt;/path&gt;</w:t>
        <w:br/>
        <w:t xml:space="preserve">                        &lt;circle cx="9" cy="7" r="4"&gt;&lt;/circle&gt;</w:t>
        <w:br/>
        <w:t xml:space="preserve">                        &lt;path d="M23 21v-2a4 4 0 0 0-3-3.87"&gt;&lt;/path&gt;</w:t>
        <w:br/>
        <w:t xml:space="preserve">                        &lt;path d="M16 3.13a4 4 0 0 1 0 7.75"&gt;&lt;/path&gt;</w:t>
        <w:br/>
        <w:t xml:space="preserve">                    &lt;/svg&gt;</w:t>
        <w:br/>
        <w:t xml:space="preserve">                &lt;/div&gt;</w:t>
        <w:br/>
        <w:t xml:space="preserve">                &lt;h2 class="app-title"&gt;班级管理&lt;/h2&gt;</w:t>
        <w:br/>
        <w:t xml:space="preserve">                &lt;p class="app-description"&gt;管理班级信息，支持班级的增删改查操作。&lt;/p&gt;</w:t>
        <w:br/>
        <w:t xml:space="preserve">                &lt;ul class="nav-links"&gt;</w:t>
        <w:br/>
        <w:t xml:space="preserve"><![CDATA[                    <li><a href="/classes/list/"><svg viewBox="0 0 24 24" fill="none" stroke="currentColor" stroke-width="2"><path d="M9 17v-2m3 2v-4m3 4v-6m2 10H7a2 2 0 0 1-2-2V5a2 2 0 0 1 2-2h5.586a1 1 0 0 1 .707.293l5.414 5.414a1 1 0 0 1 .293.707V19a2 2 0 0 1-2 2z"></path></svg>班级列表</a></li>]]></w:t>
        <w:br/>
        <w:t xml:space="preserve"><![CDATA[                    <li><a href="/classes/add/"><svg viewBox="0 0 24 24" fill="none" stroke="currentColor" stroke-width="2"><path d="M12 4v16m8-8H4"></path></svg>添加班级</a></li>]]></w:t>
        <w:br/>
        <w:t xml:space="preserve">                &lt;/ul&gt;</w:t>
        <w:br/>
        <w:t xml:space="preserve">            &lt;/div&gt;</w:t>
        <w:br/>
        <w:t xml:space="preserve">            </w:t>
        <w:br/>
        <w:t xml:space="preserve">            &lt;div class="app-card"&gt;</w:t>
        <w:br/>
        <w:t xml:space="preserve">                &lt;div class="app-icon course"&gt;</w:t>
        <w:br/>
        <w:t xml:space="preserve">                    &lt;svg viewBox="0 0 24 24" fill="none" stroke="currentColor" stroke-width="2"&gt;</w:t>
        <w:br/>
        <w:t xml:space="preserve">                        &lt;path d="M12 6.253v13m0-13C10.832 5.477 9.246 5 7.5 5S4.168 5.477 3 6.253v13C4.168 18.477 5.754 18 7.5 18s3.332.477 4.5 1.253m0-13C13.168 5.477 14.754 5 16.5 5c1.747 0 3.332.477 4.5 1.253v13C19.832 18.477 18.247 18 16.5 18c-1.746 0-3.332.477-4.5 1.253"&gt;&lt;/path&gt;</w:t>
        <w:br/>
        <w:t xml:space="preserve">                    &lt;/svg&gt;</w:t>
        <w:br/>
        <w:t xml:space="preserve">                &lt;/div&gt;</w:t>
        <w:br/>
        <w:t xml:space="preserve">                &lt;h2 class="app-title"&gt;课程管理&lt;/h2&gt;</w:t>
        <w:br/>
        <w:t xml:space="preserve">                &lt;p class="app-description"&gt;管理课程信息，包括课程的添加、编辑、删除和查询。&lt;/p&gt;</w:t>
        <w:br/>
        <w:t xml:space="preserve">                &lt;ul class="nav-links"&gt;</w:t>
        <w:br/>
        <w:t xml:space="preserve"><![CDATA[                    <li><a href="/course/list/"><svg viewBox="0 0 24 24" fill="none" stroke="currentColor" stroke-width="2"><path d="M9 17v-2m3 2v-4m3 4v-6m2 10H7a2 2 0 0 1-2-2V5a2 2 0 0 1 2-2h5.586a1 1 0 0 1 .707.293l5.414 5.414a1 1 0 0 1 .293.707V19a2 2 0 0 1-2 2z"></path></svg>课程列表</a></li>]]></w:t>
        <w:br/>
        <w:t xml:space="preserve"><![CDATA[                    <li><a href="/course/add/"><svg viewBox="0 0 24 24" fill="none" stroke="currentColor" stroke-width="2"><path d="M12 4v16m8-8H4"></path></svg>添加课程</a></li>]]></w:t>
        <w:br/>
        <w:t xml:space="preserve">                &lt;/ul&gt;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&lt;div class="footer"&gt;</w:t>
        <w:br/>
        <w:t xml:space="preserve">            &lt;p&gt;© 2026 学生信息管理系统 - SIMS&lt;/p&gt;</w:t>
        <w:br/>
        <w:t xml:space="preserve">        &lt;/div&gt;</w:t>
        <w:br/>
        <w:t xml:space="preserve">    &lt;/div&gt;</w:t>
        <w:br/>
        <w:t>&lt;/body&gt;</w:t>
        <w:br/>
        <w:t>&lt;/html&gt;</w:t>
        <w:br/>
      </w:r>
    </w:p>
    <w:bookmarkEnd w:id="12"/>
    <w:bookmarkStart w:name="kR7WO" w:id="1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（3）视图函数</w:t>
      </w:r>
    </w:p>
    <w:bookmarkEnd w:id="13"/>
    <w:bookmarkStart w:name="u2a5fb554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如果按模块化方式进行管理，应该创建一个首页应用，然后编写下面视图函数。但本次为了方便，在学生应用的视图文件中增加了下面的视图函数。</w:t>
      </w:r>
    </w:p>
    <w:bookmarkEnd w:id="14"/>
    <w:bookmarkStart w:name="qHYKS" w:id="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home(request):</w:t>
        <w:br/>
        <w:t xml:space="preserve">    return render(request, 'home.html')</w:t>
        <w:br/>
      </w:r>
    </w:p>
    <w:bookmarkEnd w:id="1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