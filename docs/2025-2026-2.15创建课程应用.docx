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2025-2026-2.15创建课程应用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mAsfd" w:id="0"/>
      <w:r>
        <w:rPr>
          <w:rFonts w:ascii="宋体" w:hAnsi="Times New Roman" w:eastAsia="宋体"/>
        </w:rPr>
        <w:t>1.创建课程应用</w:t>
      </w:r>
    </w:p>
    <w:bookmarkEnd w:id="0"/>
    <w:bookmarkStart w:name="u9688859f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为项目增加课程管理功能，从模块化开发的角度出发点，应该把课程管理定位为一个应用。在Trae工具发送命令：创建课程应用，应用名称为course.</w:t>
      </w:r>
    </w:p>
    <w:bookmarkEnd w:id="1"/>
    <w:bookmarkStart w:name="ud6b66732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或者手动创建课程应用，在项目的目录下执行命令：</w:t>
      </w:r>
    </w:p>
    <w:bookmarkEnd w:id="2"/>
    <w:bookmarkStart w:name="jUQd3" w:id="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python manage.py startapp course</w:t>
        <w:br/>
      </w:r>
    </w:p>
    <w:bookmarkEnd w:id="3"/>
    <w:bookmarkStart w:name="u868a40b2" w:id="4"/>
    <w:p>
      <w:pPr>
        <w:spacing w:after="50" w:line="360" w:lineRule="auto" w:beforeLines="100"/>
        <w:ind w:left="0"/>
        <w:jc w:val="left"/>
      </w:pPr>
      <w:bookmarkStart w:name="u478494ff" w:id="5"/>
      <w:r>
        <w:rPr>
          <w:rFonts w:eastAsia="宋体" w:ascii="宋体"/>
        </w:rPr>
        <w:drawing>
          <wp:inline distT="0" distB="0" distL="0" distR="0">
            <wp:extent cx="3979333" cy="394800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9333" cy="394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4"/>
    <w:bookmarkStart w:name="u8f885886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工具会自动执行以下步骤</w:t>
      </w:r>
    </w:p>
    <w:bookmarkEnd w:id="6"/>
    <w:bookmarkStart w:name="uf85bcbbe" w:id="7"/>
    <w:p>
      <w:pPr>
        <w:spacing w:after="50" w:line="360" w:lineRule="auto" w:beforeLines="100"/>
        <w:ind w:left="0"/>
        <w:jc w:val="left"/>
      </w:pPr>
      <w:bookmarkStart w:name="uc09985a2" w:id="8"/>
      <w:r>
        <w:rPr>
          <w:rFonts w:eastAsia="宋体" w:ascii="宋体"/>
        </w:rPr>
        <w:drawing>
          <wp:inline distT="0" distB="0" distL="0" distR="0">
            <wp:extent cx="5842000" cy="421336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1466" cy="449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bookmarkEnd w:id="7"/>
    <w:bookmarkStart w:name="u960e5311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具体的每一个步骤为：</w:t>
      </w:r>
    </w:p>
    <w:bookmarkEnd w:id="9"/>
    <w:bookmarkStart w:name="UOiYx" w:id="1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(1)修改settings.py文件</w:t>
      </w:r>
    </w:p>
    <w:bookmarkEnd w:id="10"/>
    <w:bookmarkStart w:name="u88522aed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 course 应用添加到 settings.py文件的INSTALLED_APPS 中。</w:t>
      </w:r>
    </w:p>
    <w:bookmarkEnd w:id="11"/>
    <w:bookmarkStart w:name="u95a55dba" w:id="12"/>
    <w:p>
      <w:pPr>
        <w:spacing w:after="50" w:line="360" w:lineRule="auto" w:beforeLines="100"/>
        <w:ind w:left="0"/>
        <w:jc w:val="left"/>
      </w:pPr>
      <w:bookmarkStart w:name="ue60f92e1" w:id="13"/>
      <w:r>
        <w:rPr>
          <w:rFonts w:eastAsia="宋体" w:ascii="宋体"/>
        </w:rPr>
        <w:drawing>
          <wp:inline distT="0" distB="0" distL="0" distR="0">
            <wp:extent cx="5842000" cy="16797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2934" cy="175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LWVxZ" w:id="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INSTALLED_APPS = [</w:t>
        <w:br/>
        <w:t xml:space="preserve">    'django.contrib.admin',          # Django后台管理系统</w:t>
        <w:br/>
        <w:t xml:space="preserve">    'django.contrib.auth',           # 认证系统</w:t>
        <w:br/>
        <w:t xml:space="preserve">    'django.contrib.contenttypes',   # 内容类型框架</w:t>
        <w:br/>
        <w:t xml:space="preserve">    'django.contrib.sessions',       # 会话管理</w:t>
        <w:br/>
        <w:t xml:space="preserve">    'django.contrib.messages',       # 消息系统</w:t>
        <w:br/>
        <w:t xml:space="preserve">    'django.contrib.staticfiles',    # 静态文件管理</w:t>
        <w:br/>
        <w:t xml:space="preserve">    'student',                       # 自定义学生应用</w:t>
        <w:br/>
        <w:t xml:space="preserve">    'classes',                       # 班级应用</w:t>
        <w:br/>
        <w:t xml:space="preserve">    'course',                        # 课程应用</w:t>
        <w:br/>
        <w:t>]</w:t>
        <w:br/>
      </w:r>
    </w:p>
    <w:bookmarkEnd w:id="14"/>
    <w:bookmarkStart w:name="PymxU" w:id="1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(2)创建课程模型</w:t>
      </w:r>
    </w:p>
    <w:bookmarkEnd w:id="15"/>
    <w:bookmarkStart w:name="u66c14f8e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创建课程的模型models.py，后续再会将模型转换成数据库表。</w:t>
      </w:r>
    </w:p>
    <w:bookmarkEnd w:id="16"/>
    <w:bookmarkStart w:name="ud4a99161" w:id="17"/>
    <w:p>
      <w:pPr>
        <w:spacing w:after="50" w:line="360" w:lineRule="auto" w:beforeLines="100"/>
        <w:ind w:left="0"/>
        <w:jc w:val="left"/>
      </w:pPr>
      <w:bookmarkStart w:name="ub040b6f6" w:id="18"/>
      <w:r>
        <w:rPr>
          <w:rFonts w:eastAsia="宋体" w:ascii="宋体"/>
        </w:rPr>
        <w:drawing>
          <wp:inline distT="0" distB="0" distL="0" distR="0">
            <wp:extent cx="5842000" cy="90770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4534" cy="96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bookmarkEnd w:id="17"/>
    <w:bookmarkStart w:name="JbXPG" w:id="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django.db import models</w:t>
        <w:br/>
        <w:t/>
        <w:br/>
        <w:t/>
        <w:br/>
        <w:t>class Course(models.Model):</w:t>
        <w:br/>
        <w:t xml:space="preserve">    name = models.CharField(max_length=100, verbose_name='课程名称')</w:t>
        <w:br/>
        <w:t xml:space="preserve">    credits = models.IntegerField(verbose_name='学分')</w:t>
        <w:br/>
        <w:t xml:space="preserve">    hours = models.IntegerField(verbose_name='课时')</w:t>
        <w:br/>
        <w:t xml:space="preserve">    description = models.TextField(blank=True, null=True, verbose_name='课程描述')</w:t>
        <w:br/>
        <w:t/>
        <w:br/>
        <w:t xml:space="preserve">    class Meta:</w:t>
        <w:br/>
        <w:t xml:space="preserve">        db_table = 'courses'</w:t>
        <w:br/>
        <w:t xml:space="preserve">        verbose_name = '课程'</w:t>
        <w:br/>
        <w:t xml:space="preserve">        verbose_name_plural = '课程'</w:t>
        <w:br/>
        <w:t/>
        <w:br/>
        <w:t xml:space="preserve">    def __str__(self):</w:t>
        <w:br/>
        <w:t xml:space="preserve">        return self.name</w:t>
        <w:br/>
        <w:t/>
        <w:br/>
      </w:r>
    </w:p>
    <w:bookmarkEnd w:id="19"/>
    <w:bookmarkStart w:name="KBSAR" w:id="2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(3)创建课程应用的视图文件</w:t>
      </w:r>
    </w:p>
    <w:bookmarkEnd w:id="20"/>
    <w:bookmarkStart w:name="u3f3c6435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在课程应用下创建视图文件views.py，里面是视图函数，负责处理业务逻辑，如增加、修改、删除等。</w:t>
      </w:r>
    </w:p>
    <w:bookmarkEnd w:id="21"/>
    <w:bookmarkStart w:name="u92970005" w:id="22"/>
    <w:p>
      <w:pPr>
        <w:spacing w:after="50" w:line="360" w:lineRule="auto" w:beforeLines="100"/>
        <w:ind w:left="0"/>
        <w:jc w:val="left"/>
      </w:pPr>
      <w:bookmarkStart w:name="u14a54dd6" w:id="23"/>
      <w:r>
        <w:rPr>
          <w:rFonts w:eastAsia="宋体" w:ascii="宋体"/>
        </w:rPr>
        <w:drawing>
          <wp:inline distT="0" distB="0" distL="0" distR="0">
            <wp:extent cx="5842000" cy="6872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4534" cy="73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bookmarkEnd w:id="22"/>
    <w:bookmarkStart w:name="t0Bo6" w:id="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django.shortcuts import render, redirect, get_object_or_404</w:t>
        <w:br/>
        <w:t>from django.core.paginator import Paginator</w:t>
        <w:br/>
        <w:t>from .models import Course</w:t>
        <w:br/>
        <w:t/>
        <w:br/>
        <w:t/>
        <w:br/>
        <w:t>def list_course(request):</w:t>
        <w:br/>
        <w:t xml:space="preserve">    name = request.GET.get('name', '')</w:t>
        <w:br/>
        <w:t xml:space="preserve">    courses = Course.objects.all()</w:t>
        <w:br/>
        <w:t xml:space="preserve">    if name:</w:t>
        <w:br/>
        <w:t xml:space="preserve">        courses = courses.filter(name__icontains=name)</w:t>
        <w:br/>
        <w:t xml:space="preserve">    </w:t>
        <w:br/>
        <w:t xml:space="preserve">    paginator = Paginator(courses, 3)</w:t>
        <w:br/>
        <w:t xml:space="preserve">    page_number = request.GET.get('page')</w:t>
        <w:br/>
        <w:t xml:space="preserve">    page_obj = paginator.get_page(page_number)</w:t>
        <w:br/>
        <w:t xml:space="preserve">    </w:t>
        <w:br/>
        <w:t xml:space="preserve">    context = {</w:t>
        <w:br/>
        <w:t xml:space="preserve">        'page_obj': page_obj,</w:t>
        <w:br/>
        <w:t xml:space="preserve">        'name': name</w:t>
        <w:br/>
        <w:t xml:space="preserve">    }</w:t>
        <w:br/>
        <w:t xml:space="preserve">    </w:t>
        <w:br/>
        <w:t xml:space="preserve">    return render(request, 'course/list_course.html', context)</w:t>
        <w:br/>
        <w:t/>
        <w:br/>
        <w:t/>
        <w:br/>
        <w:t>def add_course(request):</w:t>
        <w:br/>
        <w:t xml:space="preserve">    if request.method == 'POST':</w:t>
        <w:br/>
        <w:t xml:space="preserve">        name = request.POST.get('name')</w:t>
        <w:br/>
        <w:t xml:space="preserve">        credits = request.POST.get('credits')</w:t>
        <w:br/>
        <w:t xml:space="preserve">        hours = request.POST.get('hours')</w:t>
        <w:br/>
        <w:t xml:space="preserve">        description = request.POST.get('description')</w:t>
        <w:br/>
        <w:t xml:space="preserve">        Course.objects.create(name=name, credits=credits, hours=hours, description=description)</w:t>
        <w:br/>
        <w:t xml:space="preserve">        return redirect('course:list_course')</w:t>
        <w:br/>
        <w:t xml:space="preserve">    return render(request, 'course/add_course.html')</w:t>
        <w:br/>
        <w:t/>
        <w:br/>
        <w:t/>
        <w:br/>
        <w:t>def edit_course(request, pk):</w:t>
        <w:br/>
        <w:t xml:space="preserve">    course_obj = get_object_or_404(Course, pk=pk)</w:t>
        <w:br/>
        <w:t xml:space="preserve">    if request.method == 'POST':</w:t>
        <w:br/>
        <w:t xml:space="preserve">        course_obj.name = request.POST.get('name')</w:t>
        <w:br/>
        <w:t xml:space="preserve">        course_obj.credits = request.POST.get('credits')</w:t>
        <w:br/>
        <w:t xml:space="preserve">        course_obj.hours = request.POST.get('hours')</w:t>
        <w:br/>
        <w:t xml:space="preserve">        course_obj.description = request.POST.get('description')</w:t>
        <w:br/>
        <w:t xml:space="preserve">        course_obj.save()</w:t>
        <w:br/>
        <w:t xml:space="preserve">        return redirect('course:list_course')</w:t>
        <w:br/>
        <w:t xml:space="preserve">    return render(request, 'course/edit_course.html', {'course': course_obj, 'pk': pk})</w:t>
        <w:br/>
        <w:t/>
        <w:br/>
        <w:t/>
        <w:br/>
        <w:t>def delete_course(request, pk):</w:t>
        <w:br/>
        <w:t xml:space="preserve">    course_obj = get_object_or_404(Course, pk=pk)</w:t>
        <w:br/>
        <w:t xml:space="preserve">    if request.method == 'POST':</w:t>
        <w:br/>
        <w:t xml:space="preserve">        course_obj.delete()</w:t>
        <w:br/>
        <w:t xml:space="preserve">        return redirect('course:list_course')</w:t>
        <w:br/>
        <w:t xml:space="preserve">    return render(request, 'course/delete_course.html', {'course': course_obj, 'pk': pk})</w:t>
        <w:br/>
        <w:t/>
        <w:br/>
      </w:r>
    </w:p>
    <w:bookmarkEnd w:id="24"/>
    <w:bookmarkStart w:name="LYYOA" w:id="2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(4)创建课程应用的URL配置文件</w:t>
      </w:r>
    </w:p>
    <w:bookmarkEnd w:id="25"/>
    <w:bookmarkStart w:name="u2dfc9304" w:id="26"/>
    <w:p>
      <w:pPr>
        <w:spacing w:after="50" w:line="360" w:lineRule="auto" w:beforeLines="100"/>
        <w:ind w:left="0"/>
        <w:jc w:val="left"/>
      </w:pPr>
      <w:bookmarkStart w:name="u69ad24e5" w:id="27"/>
      <w:r>
        <w:rPr>
          <w:rFonts w:eastAsia="宋体" w:ascii="宋体"/>
        </w:rPr>
        <w:drawing>
          <wp:inline distT="0" distB="0" distL="0" distR="0">
            <wp:extent cx="5842000" cy="68809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4534" cy="73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bookmarkEnd w:id="26"/>
    <w:bookmarkStart w:name="u26a5635d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这一步需要完成两个操作，一个是应用本身的路由文件（course/urls.py），另一个是将应用的路由文件添加到项目的路由文件（sims/urls.py）中。</w:t>
      </w:r>
    </w:p>
    <w:bookmarkEnd w:id="28"/>
    <w:bookmarkStart w:name="NSWfM" w:id="29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a.应用本身的路由文件</w:t>
      </w:r>
    </w:p>
    <w:bookmarkEnd w:id="29"/>
    <w:bookmarkStart w:name="tuqgc" w:id="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from django.urls import path</w:t>
        <w:br/>
        <w:t>from . import views</w:t>
        <w:br/>
        <w:t/>
        <w:br/>
        <w:t>app_name = 'course'</w:t>
        <w:br/>
        <w:t/>
        <w:br/>
        <w:t>urlpatterns = [</w:t>
        <w:br/>
        <w:t xml:space="preserve">    path('list/', views.list_course, name='list_course'),</w:t>
        <w:br/>
        <w:t xml:space="preserve">    path('add/', views.add_course, name='add_course'),</w:t>
        <w:br/>
        <w:t xml:space="preserve">    path('edit/&lt;int:pk&gt;/', views.edit_course, name='edit_course'),</w:t>
        <w:br/>
        <w:t xml:space="preserve">    path('delete/&lt;int:pk&gt;/', views.delete_course, name='delete_course'),</w:t>
        <w:br/>
        <w:t>]</w:t>
        <w:br/>
        <w:t/>
        <w:br/>
      </w:r>
    </w:p>
    <w:bookmarkEnd w:id="30"/>
    <w:bookmarkStart w:name="Isudy" w:id="3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b.项目的路由文件</w:t>
      </w:r>
    </w:p>
    <w:bookmarkEnd w:id="31"/>
    <w:bookmarkStart w:name="u0dd59860" w:id="32"/>
    <w:p>
      <w:pPr>
        <w:spacing w:after="50" w:line="360" w:lineRule="auto" w:beforeLines="100"/>
        <w:ind w:left="0"/>
        <w:jc w:val="left"/>
      </w:pPr>
      <w:bookmarkStart w:name="ue5747ac2" w:id="33"/>
      <w:r>
        <w:rPr>
          <w:rFonts w:eastAsia="宋体" w:ascii="宋体"/>
        </w:rPr>
        <w:drawing>
          <wp:inline distT="0" distB="0" distL="0" distR="0">
            <wp:extent cx="5842000" cy="137443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4534" cy="146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bookmarkEnd w:id="32"/>
    <w:bookmarkStart w:name="u07bf048b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将应用的路由文件添加到项目的路由文件（sims/urls.py）中。</w:t>
      </w:r>
    </w:p>
    <w:bookmarkEnd w:id="34"/>
    <w:bookmarkStart w:name="W2aWG" w:id="3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"""</w:t>
        <w:br/>
        <w:t>URL configuration for sims project.</w:t>
        <w:br/>
        <w:t/>
        <w:br/>
        <w:t>The `urlpatterns` list routes URLs to views. For more information please see:</w:t>
        <w:br/>
        <w:t xml:space="preserve">    https://docs.djangoproject.com/en/5.2/topics/http/urls/</w:t>
        <w:br/>
        <w:t>Examples:</w:t>
        <w:br/>
        <w:t>Function views</w:t>
        <w:br/>
        <w:t xml:space="preserve">    1. Add an import:  from my_app import views</w:t>
        <w:br/>
        <w:t xml:space="preserve">    2. Add a URL to urlpatterns:  path('', views.home, name='home')</w:t>
        <w:br/>
        <w:t>Class-based views</w:t>
        <w:br/>
        <w:t xml:space="preserve">    1. Add an import:  from other_app.views import Home</w:t>
        <w:br/>
        <w:t xml:space="preserve">    2. Add a URL to urlpatterns:  path('', Home.as_view(), name='home')</w:t>
        <w:br/>
        <w:t>Including another URLconf</w:t>
        <w:br/>
        <w:t xml:space="preserve">    1. Import the include() function: from django.urls import include, path</w:t>
        <w:br/>
        <w:t xml:space="preserve">    2. Add a URL to urlpatterns:  path('blog/', include('blog.urls'))</w:t>
        <w:br/>
        <w:t>"""</w:t>
        <w:br/>
        <w:t># 导入必要的模块</w:t>
        <w:br/>
        <w:t>from django.contrib import admin</w:t>
        <w:br/>
        <w:t>from django.urls import path, include</w:t>
        <w:br/>
        <w:t>from django.conf import settings</w:t>
        <w:br/>
        <w:t>from django.conf.urls.static import static</w:t>
        <w:br/>
        <w:t>from student import views</w:t>
        <w:br/>
        <w:t/>
        <w:br/>
        <w:t># URL 路由配置列表</w:t>
        <w:br/>
        <w:t>urlpatterns = [</w:t>
        <w:br/>
        <w:t xml:space="preserve">    # 管理后台 URL</w:t>
        <w:br/>
        <w:t xml:space="preserve">    path('admin/', admin.site.urls),</w:t>
        <w:br/>
        <w:t xml:space="preserve">    # 默认首页 - 显示学生列表</w:t>
        <w:br/>
        <w:t xml:space="preserve">    path('', views.list_student, name='home'),</w:t>
        <w:br/>
        <w:t xml:space="preserve">    # 学生应用的 URL 路由</w:t>
        <w:br/>
        <w:t xml:space="preserve">    path('student/', include('student.urls')),</w:t>
        <w:br/>
        <w:t xml:space="preserve">    # 班级应用的 URL 路由</w:t>
        <w:br/>
        <w:t xml:space="preserve">    path('classes/', include('classes.urls')),</w:t>
        <w:br/>
        <w:t xml:space="preserve">    # 课程应用的 URL 路由</w:t>
        <w:br/>
        <w:t xml:space="preserve">    path('course/', include('course.urls')),</w:t>
        <w:br/>
        <w:t>] + static(settings.MEDIA_URL, document_root=settings.MEDIA_ROOT)  # 静态媒体文件 URL 配置</w:t>
        <w:br/>
        <w:t/>
        <w:br/>
      </w:r>
    </w:p>
    <w:bookmarkEnd w:id="35"/>
    <w:bookmarkStart w:name="ZHTuc" w:id="3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(5)创建模板文件</w:t>
      </w:r>
    </w:p>
    <w:bookmarkEnd w:id="36"/>
    <w:bookmarkStart w:name="ub2dcfe5e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工具会在应用下的templates文件夹下创建增加、修改、删除、列表的模板文件。</w:t>
      </w:r>
    </w:p>
    <w:bookmarkEnd w:id="37"/>
    <w:bookmarkStart w:name="uac6dc102" w:id="38"/>
    <w:p>
      <w:pPr>
        <w:spacing w:after="50" w:line="360" w:lineRule="auto" w:beforeLines="100"/>
        <w:ind w:left="0"/>
        <w:jc w:val="left"/>
      </w:pPr>
      <w:bookmarkStart w:name="u331e1427" w:id="39"/>
      <w:r>
        <w:rPr>
          <w:rFonts w:eastAsia="宋体" w:ascii="宋体"/>
        </w:rPr>
        <w:drawing>
          <wp:inline distT="0" distB="0" distL="0" distR="0">
            <wp:extent cx="5842000" cy="281791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98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bookmarkEnd w:id="38"/>
    <w:bookmarkStart w:name="CEyzI" w:id="40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a.添加页面add_course.html</w:t>
      </w:r>
    </w:p>
    <w:bookmarkEnd w:id="40"/>
    <w:bookmarkStart w:name="LAUWm" w:id="4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lang="zh-CN"&gt;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&lt;title&gt;添加课程&lt;/title&gt;</w:t>
        <w:br/>
        <w:t xml:space="preserve">    &lt;link href="https://fastly.jsdelivr.net/npm/bootstrap@5.3.0/dist/css/bootstrap.min.css" rel="stylesheet"&gt;</w:t>
        <w:br/>
        <w:t>&lt;/head&gt;</w:t>
        <w:br/>
        <w:t>&lt;body&gt;</w:t>
        <w:br/>
        <w:t xml:space="preserve">    &lt;div class="container mt-5"&gt;</w:t>
        <w:br/>
        <w:t xml:space="preserve">        &lt;h1 class="text-center mb-4"&gt;添加课程&lt;/h1&gt;</w:t>
        <w:br/>
        <w:t xml:space="preserve">        &lt;form method="post"&gt;</w:t>
        <w:br/>
        <w:t xml:space="preserve">            {% csrf_token %}</w:t>
        <w:br/>
        <w:t xml:space="preserve">            &lt;div class="mb-3"&gt;</w:t>
        <w:br/>
        <w:t xml:space="preserve">                &lt;label for="name" class="form-label"&gt;课程名称&lt;/label&gt;</w:t>
        <w:br/>
        <w:t xml:space="preserve">                &lt;input type="text" class="form-control" id="name" name="name" required&gt;</w:t>
        <w:br/>
        <w:t xml:space="preserve">            &lt;/div&gt;</w:t>
        <w:br/>
        <w:t xml:space="preserve">            &lt;div class="mb-3"&gt;</w:t>
        <w:br/>
        <w:t xml:space="preserve">                &lt;label for="credits" class="form-label"&gt;学分&lt;/label&gt;</w:t>
        <w:br/>
        <w:t xml:space="preserve">                &lt;input type="number" class="form-control" id="credits" name="credits" required&gt;</w:t>
        <w:br/>
        <w:t xml:space="preserve">            &lt;/div&gt;</w:t>
        <w:br/>
        <w:t xml:space="preserve">            &lt;div class="mb-3"&gt;</w:t>
        <w:br/>
        <w:t xml:space="preserve">                &lt;label for="hours" class="form-label"&gt;课时&lt;/label&gt;</w:t>
        <w:br/>
        <w:t xml:space="preserve">                &lt;input type="number" class="form-control" id="hours" name="hours" required&gt;</w:t>
        <w:br/>
        <w:t xml:space="preserve">            &lt;/div&gt;</w:t>
        <w:br/>
        <w:t xml:space="preserve">            &lt;div class="mb-3"&gt;</w:t>
        <w:br/>
        <w:t xml:space="preserve">                &lt;label for="description" class="form-label"&gt;课程描述&lt;/label&gt;</w:t>
        <w:br/>
        <w:t xml:space="preserve">                &lt;textarea class="form-control" id="description" name="description" rows="3"&gt;&lt;/textarea&gt;</w:t>
        <w:br/>
        <w:t xml:space="preserve">            &lt;/div&gt;</w:t>
        <w:br/>
        <w:t xml:space="preserve">            &lt;button type="submit" class="btn btn-success"&gt;添加&lt;/button&gt;</w:t>
        <w:br/>
        <w:t xml:space="preserve">            &lt;a href="{% url 'course:list_course' %}" class="btn btn-secondary"&gt;返回&lt;/a&gt;</w:t>
        <w:br/>
        <w:t xml:space="preserve">        &lt;/form&gt;</w:t>
        <w:br/>
        <w:t xml:space="preserve">    &lt;/div&gt;</w:t>
        <w:br/>
        <w:t xml:space="preserve">    &lt;script src="https://fastly.jsdelivr.net/npm/bootstrap@5.3.0/dist/js/bootstrap.bundle.min.js"&gt;&lt;/script&gt;</w:t>
        <w:br/>
        <w:t>&lt;/body&gt;</w:t>
        <w:br/>
        <w:t>&lt;/html&gt;</w:t>
        <w:br/>
        <w:t/>
        <w:br/>
      </w:r>
    </w:p>
    <w:bookmarkEnd w:id="41"/>
    <w:bookmarkStart w:name="shX6e" w:id="42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b.删除页面delete_course.html</w:t>
      </w:r>
    </w:p>
    <w:bookmarkEnd w:id="42"/>
    <w:bookmarkStart w:name="ysthZ" w:id="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lang="zh-CN"&gt;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&lt;title&gt;删除课程&lt;/title&gt;</w:t>
        <w:br/>
        <w:t xml:space="preserve">    &lt;link href="https://fastly.jsdelivr.net/npm/bootstrap@5.3.0/dist/css/bootstrap.min.css" rel="stylesheet"&gt;</w:t>
        <w:br/>
        <w:t>&lt;/head&gt;</w:t>
        <w:br/>
        <w:t>&lt;body&gt;</w:t>
        <w:br/>
        <w:t xml:space="preserve">    &lt;div class="container mt-5"&gt;</w:t>
        <w:br/>
        <w:t xml:space="preserve">        &lt;h1 class="text-center mb-4"&gt;删除课程&lt;/h1&gt;</w:t>
        <w:br/>
        <w:t xml:space="preserve">        &lt;div class="alert alert-danger" role="alert"&gt;</w:t>
        <w:br/>
        <w:t xml:space="preserve">            &lt;p&gt;确定要删除课程 "&lt;strong&gt;{{ course.name }}&lt;/strong&gt;" 吗？&lt;/p&gt;</w:t>
        <w:br/>
        <w:t xml:space="preserve">            &lt;p class="small"&gt;此操作不可撤销！&lt;/p&gt;</w:t>
        <w:br/>
        <w:t xml:space="preserve">        &lt;/div&gt;</w:t>
        <w:br/>
        <w:t xml:space="preserve">        &lt;form method="post"&gt;</w:t>
        <w:br/>
        <w:t xml:space="preserve">            {% csrf_token %}</w:t>
        <w:br/>
        <w:t xml:space="preserve">            &lt;button type="submit" class="btn btn-danger"&gt;确认删除&lt;/button&gt;</w:t>
        <w:br/>
        <w:t xml:space="preserve">            &lt;a href="{% url 'course:list_course' %}" class="btn btn-secondary"&gt;取消&lt;/a&gt;</w:t>
        <w:br/>
        <w:t xml:space="preserve">        &lt;/form&gt;</w:t>
        <w:br/>
        <w:t xml:space="preserve">    &lt;/div&gt;</w:t>
        <w:br/>
        <w:t xml:space="preserve">    &lt;script src="https://fastly.jsdelivr.net/npm/bootstrap@5.3.0/dist/js/bootstrap.bundle.min.js"&gt;&lt;/script&gt;</w:t>
        <w:br/>
        <w:t>&lt;/body&gt;</w:t>
        <w:br/>
        <w:t>&lt;/html&gt;</w:t>
        <w:br/>
        <w:t/>
        <w:br/>
      </w:r>
    </w:p>
    <w:bookmarkEnd w:id="43"/>
    <w:bookmarkStart w:name="UIfxb" w:id="44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c.编辑页面edit_course.html</w:t>
      </w:r>
    </w:p>
    <w:bookmarkEnd w:id="44"/>
    <w:bookmarkStart w:name="W56ul" w:id="4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lang="zh-CN"&gt;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&lt;title&gt;编辑课程&lt;/title&gt;</w:t>
        <w:br/>
        <w:t xml:space="preserve">    &lt;link href="https://fastly.jsdelivr.net/npm/bootstrap@5.3.0/dist/css/bootstrap.min.css" rel="stylesheet"&gt;</w:t>
        <w:br/>
        <w:t>&lt;/head&gt;</w:t>
        <w:br/>
        <w:t>&lt;body&gt;</w:t>
        <w:br/>
        <w:t xml:space="preserve">    &lt;div class="container mt-5"&gt;</w:t>
        <w:br/>
        <w:t xml:space="preserve">        &lt;h1 class="text-center mb-4"&gt;编辑课程&lt;/h1&gt;</w:t>
        <w:br/>
        <w:t xml:space="preserve">        &lt;form method="post"&gt;</w:t>
        <w:br/>
        <w:t xml:space="preserve">            {% csrf_token %}</w:t>
        <w:br/>
        <w:t xml:space="preserve">            &lt;div class="mb-3"&gt;</w:t>
        <w:br/>
        <w:t xml:space="preserve">                &lt;label for="name" class="form-label"&gt;课程名称&lt;/label&gt;</w:t>
        <w:br/>
        <w:t xml:space="preserve">                &lt;input type="text" class="form-control" id="name" name="name" value="{{ course.name }}" required&gt;</w:t>
        <w:br/>
        <w:t xml:space="preserve">            &lt;/div&gt;</w:t>
        <w:br/>
        <w:t xml:space="preserve">            &lt;div class="mb-3"&gt;</w:t>
        <w:br/>
        <w:t xml:space="preserve">                &lt;label for="credits" class="form-label"&gt;学分&lt;/label&gt;</w:t>
        <w:br/>
        <w:t xml:space="preserve">                &lt;input type="number" class="form-control" id="credits" name="credits" value="{{ course.credits }}" required&gt;</w:t>
        <w:br/>
        <w:t xml:space="preserve">            &lt;/div&gt;</w:t>
        <w:br/>
        <w:t xml:space="preserve">            &lt;div class="mb-3"&gt;</w:t>
        <w:br/>
        <w:t xml:space="preserve">                &lt;label for="hours" class="form-label"&gt;课时&lt;/label&gt;</w:t>
        <w:br/>
        <w:t xml:space="preserve">                &lt;input type="number" class="form-control" id="hours" name="hours" value="{{ course.hours }}" required&gt;</w:t>
        <w:br/>
        <w:t xml:space="preserve">            &lt;/div&gt;</w:t>
        <w:br/>
        <w:t xml:space="preserve">            &lt;div class="mb-3"&gt;</w:t>
        <w:br/>
        <w:t xml:space="preserve">                &lt;label for="description" class="form-label"&gt;课程描述&lt;/label&gt;</w:t>
        <w:br/>
        <w:t xml:space="preserve">                &lt;textarea class="form-control" id="description" name="description" rows="3"&gt;{{ course.description }}&lt;/textarea&gt;</w:t>
        <w:br/>
        <w:t xml:space="preserve">            &lt;/div&gt;</w:t>
        <w:br/>
        <w:t xml:space="preserve">            &lt;button type="submit" class="btn btn-success"&gt;保存&lt;/button&gt;</w:t>
        <w:br/>
        <w:t xml:space="preserve">            &lt;a href="{% url 'course:list_course' %}" class="btn btn-secondary"&gt;返回&lt;/a&gt;</w:t>
        <w:br/>
        <w:t xml:space="preserve">        &lt;/form&gt;</w:t>
        <w:br/>
        <w:t xml:space="preserve">    &lt;/div&gt;</w:t>
        <w:br/>
        <w:t xml:space="preserve">    &lt;script src="https://fastly.jsdelivr.net/npm/bootstrap@5.3.0/dist/js/bootstrap.bundle.min.js"&gt;&lt;/script&gt;</w:t>
        <w:br/>
        <w:t>&lt;/body&gt;</w:t>
        <w:br/>
        <w:t>&lt;/html&gt;</w:t>
        <w:br/>
        <w:t/>
        <w:br/>
      </w:r>
    </w:p>
    <w:bookmarkEnd w:id="45"/>
    <w:bookmarkStart w:name="GSitU" w:id="46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d.列表页面list_course.html（含分页功能）</w:t>
      </w:r>
    </w:p>
    <w:bookmarkEnd w:id="46"/>
    <w:bookmarkStart w:name="TwDq7" w:id="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lang="zh-CN"&gt;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&lt;title&gt;课程列表&lt;/title&gt;</w:t>
        <w:br/>
        <w:t xml:space="preserve">    &lt;link href="https://fastly.jsdelivr.net/npm/bootstrap@5.3.0/dist/css/bootstrap.min.css" rel="stylesheet"&gt;</w:t>
        <w:br/>
        <w:t>&lt;/head&gt;</w:t>
        <w:br/>
        <w:t>&lt;body&gt;</w:t>
        <w:br/>
        <w:t xml:space="preserve">    &lt;div class="container mt-5"&gt;</w:t>
        <w:br/>
        <w:t xml:space="preserve">        &lt;h1 class="text-center mb-4"&gt;课程列表&lt;/h1&gt;</w:t>
        <w:br/>
        <w:t xml:space="preserve">        &lt;form method="get" class="mb-4"&gt;</w:t>
        <w:br/>
        <w:t xml:space="preserve">            &lt;div class="row g-3"&gt;</w:t>
        <w:br/>
        <w:t xml:space="preserve">                &lt;div class="col-md-6"&gt;</w:t>
        <w:br/>
        <w:t xml:space="preserve">                    &lt;label for="name" class="form-label"&gt;课程名称&lt;/label&gt;</w:t>
        <w:br/>
        <w:t xml:space="preserve">                    &lt;input type="text" id="name" name="name" class="form-control" value="{{ name }}" placeholder="请输入课程名称"&gt;</w:t>
        <w:br/>
        <w:t xml:space="preserve">                &lt;/div&gt;</w:t>
        <w:br/>
        <w:t xml:space="preserve">            &lt;/div&gt;</w:t>
        <w:br/>
        <w:t xml:space="preserve">            &lt;div class="mt-3"&gt;</w:t>
        <w:br/>
        <w:t xml:space="preserve">                &lt;button type="submit" class="btn btn-primary"&gt;查询&lt;/button&gt;</w:t>
        <w:br/>
        <w:t xml:space="preserve">                &lt;a href="{% url 'course:list_course' %}" class="btn btn-secondary"&gt;重置&lt;/a&gt;</w:t>
        <w:br/>
        <w:t xml:space="preserve">                &lt;a href="{% url 'course:add_course' %}" class="btn btn-success"&gt;添加课程&lt;/a&gt;</w:t>
        <w:br/>
        <w:t xml:space="preserve">            &lt;/div&gt;</w:t>
        <w:br/>
        <w:t xml:space="preserve">        &lt;/form&gt;</w:t>
        <w:br/>
        <w:t xml:space="preserve">        &lt;div class="table-responsive"&gt;</w:t>
        <w:br/>
        <w:t xml:space="preserve">            &lt;table class="table table-striped table-hover table-bordered"&gt;</w:t>
        <w:br/>
        <w:t xml:space="preserve">                &lt;thead class="table-dark"&gt;</w:t>
        <w:br/>
        <w:t xml:space="preserve">                    &lt;tr&gt;</w:t>
        <w:br/>
        <w:t xml:space="preserve">                        &lt;th&gt;ID&lt;/th&gt;</w:t>
        <w:br/>
        <w:t xml:space="preserve">                        &lt;th&gt;课程名称&lt;/th&gt;</w:t>
        <w:br/>
        <w:t xml:space="preserve">                        &lt;th&gt;学分&lt;/th&gt;</w:t>
        <w:br/>
        <w:t xml:space="preserve">                        &lt;th&gt;课时&lt;/th&gt;</w:t>
        <w:br/>
        <w:t xml:space="preserve">                        &lt;th&gt;课程描述&lt;/th&gt;</w:t>
        <w:br/>
        <w:t xml:space="preserve">                        &lt;th&gt;操作&lt;/th&gt;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{% for course in page_obj %}</w:t>
        <w:br/>
        <w:t xml:space="preserve">                    &lt;tr&gt;</w:t>
        <w:br/>
        <w:t xml:space="preserve">                        &lt;td&gt;{{ course.id }}&lt;/td&gt;</w:t>
        <w:br/>
        <w:t xml:space="preserve">                        &lt;td&gt;{{ course.name }}&lt;/td&gt;</w:t>
        <w:br/>
        <w:t xml:space="preserve">                        &lt;td&gt;{{ course.credits }}&lt;/td&gt;</w:t>
        <w:br/>
        <w:t xml:space="preserve">                        &lt;td&gt;{{ course.hours }}&lt;/td&gt;</w:t>
        <w:br/>
        <w:t xml:space="preserve">                        &lt;td&gt;{{ course.description|truncatechars:50 }}&lt;/td&gt;</w:t>
        <w:br/>
        <w:t xml:space="preserve">                        &lt;td&gt;</w:t>
        <w:br/>
        <w:t xml:space="preserve">                            &lt;a href="{% url 'course:edit_course' course.pk %}" class="btn btn-sm btn-warning"&gt;编辑&lt;/a&gt;</w:t>
        <w:br/>
        <w:t xml:space="preserve">                            &lt;a href="{% url 'course:delete_course' course.pk %}" class="btn btn-sm btn-danger"&gt;删除&lt;/a&gt;</w:t>
        <w:br/>
        <w:t xml:space="preserve">                        &lt;/td&gt;</w:t>
        <w:br/>
        <w:t xml:space="preserve">                    &lt;/tr&gt;</w:t>
        <w:br/>
        <w:t xml:space="preserve">                    {% empty %}</w:t>
        <w:br/>
        <w:t xml:space="preserve">                    &lt;tr&gt;</w:t>
        <w:br/>
        <w:t xml:space="preserve">                        &lt;td colspan="6" class="text-center"&gt;暂无课程记录&lt;/td&gt;</w:t>
        <w:br/>
        <w:t xml:space="preserve">                    &lt;/tr&gt;</w:t>
        <w:br/>
        <w:t xml:space="preserve">                    {% endfor %}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    {% if page_obj.has_other_pages %}</w:t>
        <w:br/>
        <w:t xml:space="preserve">        &lt;nav aria-label="Page navigation"&gt;</w:t>
        <w:br/>
        <w:t xml:space="preserve">            &lt;ul class="pagination justify-content-center"&gt;</w:t>
        <w:br/>
        <w:t xml:space="preserve">                {% if page_obj.has_previous %}</w:t>
        <w:br/>
        <w:t xml:space="preserve">                &lt;li class="page-item"&gt;</w:t>
        <w:br/>
        <w:t xml:space="preserve">                    &lt;a class="page-link" href="?page={{ page_obj.previous_page_number }}{% if name %}&amp;name={{ name }}{% endif %}"&gt;上一页&lt;/a&gt;</w:t>
        <w:br/>
        <w:t xml:space="preserve">                &lt;/li&gt;</w:t>
        <w:br/>
        <w:t xml:space="preserve">                {% else %}</w:t>
        <w:br/>
        <w:t xml:space="preserve">                &lt;li class="page-item disabled"&gt;</w:t>
        <w:br/>
        <w:t xml:space="preserve">                    &lt;span class="page-link"&gt;上一页&lt;/span&gt;</w:t>
        <w:br/>
        <w:t xml:space="preserve">                &lt;/li&gt;</w:t>
        <w:br/>
        <w:t xml:space="preserve">                {% endif %}</w:t>
        <w:br/>
        <w:t xml:space="preserve">                </w:t>
        <w:br/>
        <w:t xml:space="preserve">                {% for num in page_obj.paginator.page_range %}</w:t>
        <w:br/>
        <w:t xml:space="preserve">                    {% if page_obj.number == num %}</w:t>
        <w:br/>
        <w:t xml:space="preserve">                    &lt;li class="page-item active"&gt;</w:t>
        <w:br/>
        <w:t xml:space="preserve">                        &lt;span class="page-link"&gt;{{ num }}&lt;/span&gt;</w:t>
        <w:br/>
        <w:t xml:space="preserve">                    &lt;/li&gt;</w:t>
        <w:br/>
        <w:t xml:space="preserve">                    {% else %}</w:t>
        <w:br/>
        <w:t xml:space="preserve">                    &lt;li class="page-item"&gt;</w:t>
        <w:br/>
        <w:t xml:space="preserve">                        &lt;a class="page-link" href="?page={{ num }}{% if name %}&amp;name={{ name }}{% endif %}"{{ num }}&lt;/a&gt;</w:t>
        <w:br/>
        <w:t xml:space="preserve">                    &lt;/li&gt;</w:t>
        <w:br/>
        <w:t xml:space="preserve">                    {% endif %}</w:t>
        <w:br/>
        <w:t xml:space="preserve">                {% endfor %}</w:t>
        <w:br/>
        <w:t xml:space="preserve">                </w:t>
        <w:br/>
        <w:t xml:space="preserve">                {% if page_obj.has_next %}</w:t>
        <w:br/>
        <w:t xml:space="preserve">                &lt;li class="page-item"&gt;</w:t>
        <w:br/>
        <w:t xml:space="preserve">                    &lt;a class="page-link" href="?page={{ page_obj.next_page_number }}{% if name %}&amp;name={{ name }}{% endif %}"&gt;下一页&lt;/a&gt;</w:t>
        <w:br/>
        <w:t xml:space="preserve">                &lt;/li&gt;</w:t>
        <w:br/>
        <w:t xml:space="preserve">                {% else %}</w:t>
        <w:br/>
        <w:t xml:space="preserve">                &lt;li class="page-item disabled"&gt;</w:t>
        <w:br/>
        <w:t xml:space="preserve">                    &lt;span class="page-link"&gt;下一页&lt;/span&gt;</w:t>
        <w:br/>
        <w:t xml:space="preserve">                &lt;/li&gt;</w:t>
        <w:br/>
        <w:t xml:space="preserve">                {% endif %}</w:t>
        <w:br/>
        <w:t xml:space="preserve">                </w:t>
        <w:br/>
        <w:t xml:space="preserve">                &lt;li class="page-item disabled"&gt;</w:t>
        <w:br/>
        <w:t xml:space="preserve">                    &lt;span class="page-link"&gt;第 {{ page_obj.number }} / {{ page_obj.paginator.num_pages }} 页&lt;/span&gt;</w:t>
        <w:br/>
        <w:t xml:space="preserve">                &lt;/li&gt;</w:t>
        <w:br/>
        <w:t xml:space="preserve">            &lt;/ul&gt;</w:t>
        <w:br/>
        <w:t xml:space="preserve">        &lt;/nav&gt;</w:t>
        <w:br/>
        <w:t xml:space="preserve">        {% endif %}</w:t>
        <w:br/>
        <w:t xml:space="preserve">    &lt;/div&gt;</w:t>
        <w:br/>
        <w:t xml:space="preserve">    &lt;script src="https://fastly.jsdelivr.net/npm/bootstrap@5.3.0/dist/js/bootstrap.bundle.min.js"&gt;&lt;/script&gt;</w:t>
        <w:br/>
        <w:t>&lt;/body&gt;</w:t>
        <w:br/>
        <w:t>&lt;/html&gt;</w:t>
        <w:br/>
        <w:t/>
        <w:br/>
      </w:r>
    </w:p>
    <w:bookmarkEnd w:id="47"/>
    <w:bookmarkStart w:name="vxPRa" w:id="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(6)数据库迁移</w:t>
      </w:r>
    </w:p>
    <w:bookmarkEnd w:id="48"/>
    <w:bookmarkStart w:name="uf2f3aaca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每次有模型的改动都要进行数据库迁移，否则修改的模型不会变更到数据库表中。</w:t>
      </w:r>
    </w:p>
    <w:bookmarkEnd w:id="49"/>
    <w:bookmarkStart w:name="u8335e68f" w:id="50"/>
    <w:p>
      <w:pPr>
        <w:spacing w:after="50" w:line="360" w:lineRule="auto" w:beforeLines="100"/>
        <w:ind w:left="0"/>
        <w:jc w:val="left"/>
      </w:pPr>
      <w:bookmarkStart w:name="u20cd9a7d" w:id="51"/>
      <w:r>
        <w:rPr>
          <w:rFonts w:eastAsia="宋体" w:ascii="宋体"/>
        </w:rPr>
        <w:drawing>
          <wp:inline distT="0" distB="0" distL="0" distR="0">
            <wp:extent cx="5842000" cy="185510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98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</w:p>
    <w:bookmarkEnd w:id="50"/>
    <w:bookmarkStart w:name="DIVUd" w:id="5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2.测试功能</w:t>
      </w:r>
    </w:p>
    <w:bookmarkEnd w:id="52"/>
    <w:bookmarkStart w:name="u0349d224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参考班级应用的代码代码部分。</w:t>
      </w:r>
    </w:p>
    <w:bookmarkEnd w:id="5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