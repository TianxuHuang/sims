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8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2025-2026-2.5学生管理系统（创建项目）</w:t>
      </w:r>
    </w:p>
    <w:p>
      <w:pPr>
        <w:pStyle w:val="Heading3"/>
        <w:spacing w:after="50" w:line="360" w:lineRule="auto" w:beforeLines="100"/>
        <w:ind w:left="0"/>
        <w:jc w:val="left"/>
      </w:pPr>
      <w:bookmarkStart w:name="BRhPw" w:id="0"/>
      <w:r>
        <w:rPr>
          <w:rFonts w:ascii="宋体" w:hAnsi="Times New Roman" w:eastAsia="宋体"/>
        </w:rPr>
        <w:t>1.检查Python环境</w:t>
      </w:r>
    </w:p>
    <w:bookmarkEnd w:id="0"/>
    <w:bookmarkStart w:name="u72737e82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在cmd命令行窗口执行python -V，查看当前使用的Python版本。</w:t>
      </w:r>
    </w:p>
    <w:bookmarkEnd w:id="1"/>
    <w:bookmarkStart w:name="u1f49ae72" w:id="2"/>
    <w:p>
      <w:pPr>
        <w:spacing w:after="50" w:line="360" w:lineRule="auto" w:beforeLines="100"/>
        <w:ind w:left="0"/>
        <w:jc w:val="left"/>
      </w:pPr>
      <w:bookmarkStart w:name="u21324db1" w:id="3"/>
      <w:r>
        <w:rPr>
          <w:rFonts w:eastAsia="宋体" w:ascii="宋体"/>
        </w:rPr>
        <w:drawing>
          <wp:inline distT="0" distB="0" distL="0" distR="0">
            <wp:extent cx="3268133" cy="137723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8133" cy="137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VV6Bl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2.检查Django环境</w:t>
      </w:r>
    </w:p>
    <w:bookmarkEnd w:id="4"/>
    <w:bookmarkStart w:name="uf9351369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在cmd命令行窗口执行pip list，查看当前是否安装有Django库。</w:t>
      </w:r>
    </w:p>
    <w:bookmarkEnd w:id="5"/>
    <w:bookmarkStart w:name="u022d881d" w:id="6"/>
    <w:p>
      <w:pPr>
        <w:spacing w:after="50" w:line="360" w:lineRule="auto" w:beforeLines="100"/>
        <w:ind w:left="0"/>
        <w:jc w:val="left"/>
      </w:pPr>
      <w:bookmarkStart w:name="udd8a4d51" w:id="7"/>
      <w:r>
        <w:rPr>
          <w:rFonts w:eastAsia="宋体" w:ascii="宋体"/>
        </w:rPr>
        <w:drawing>
          <wp:inline distT="0" distB="0" distL="0" distR="0">
            <wp:extent cx="3166533" cy="209282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6533" cy="209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bookmarkEnd w:id="6"/>
    <w:bookmarkStart w:name="u8ee77483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如果不出现Django字样，则在CMD命令行这窗口执行以下命令进行安装。</w:t>
      </w:r>
    </w:p>
    <w:bookmarkEnd w:id="8"/>
    <w:bookmarkStart w:name="fQiYn" w:id="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pip install django==5.2.6 -i https://pypi.tuna.tsinghua.edu.cn/simple</w:t>
        <w:br/>
      </w:r>
    </w:p>
    <w:bookmarkEnd w:id="9"/>
    <w:bookmarkStart w:name="dx0d0" w:id="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3.创建项目</w:t>
      </w:r>
    </w:p>
    <w:bookmarkEnd w:id="10"/>
    <w:bookmarkStart w:name="u1b4a8218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在CMD命令行窗口执行命令 django-admin startproject sims</w:t>
      </w:r>
    </w:p>
    <w:bookmarkEnd w:id="11"/>
    <w:bookmarkStart w:name="u6e9e9001" w:id="12"/>
    <w:p>
      <w:pPr>
        <w:spacing w:after="50" w:line="360" w:lineRule="auto" w:beforeLines="100"/>
        <w:ind w:left="0"/>
        <w:jc w:val="left"/>
      </w:pPr>
      <w:bookmarkStart w:name="uad050599" w:id="13"/>
      <w:r>
        <w:rPr>
          <w:rFonts w:eastAsia="宋体" w:ascii="宋体"/>
        </w:rPr>
        <w:drawing>
          <wp:inline distT="0" distB="0" distL="0" distR="0">
            <wp:extent cx="3217333" cy="86047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7333" cy="8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u11b2c8eb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则会在d:\djangoproject目录下创建Django项目，项目名为：sims。</w:t>
      </w:r>
    </w:p>
    <w:bookmarkEnd w:id="14"/>
    <w:bookmarkStart w:name="niHRk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4.启动服务器</w:t>
      </w:r>
    </w:p>
    <w:bookmarkEnd w:id="15"/>
    <w:bookmarkStart w:name="u608d9e13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在d:\djangoproject\sims目录下执行：python manage.py runserver</w:t>
      </w:r>
    </w:p>
    <w:bookmarkEnd w:id="16"/>
    <w:bookmarkStart w:name="u3fc46d1a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等待启动成功，在浏览器输入</w:t>
      </w: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http://localhost:8000/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，如果可以正常访问（如下图所示），则表明项目创建成功并成功运行服务器。</w:t>
      </w:r>
    </w:p>
    <w:bookmarkEnd w:id="17"/>
    <w:bookmarkStart w:name="u647f187f" w:id="18"/>
    <w:p>
      <w:pPr>
        <w:spacing w:after="50" w:line="360" w:lineRule="auto" w:beforeLines="100"/>
        <w:ind w:left="0"/>
        <w:jc w:val="left"/>
      </w:pPr>
      <w:bookmarkStart w:name="u0bb086df" w:id="19"/>
      <w:r>
        <w:rPr>
          <w:rFonts w:eastAsia="宋体" w:ascii="宋体"/>
        </w:rPr>
        <w:drawing>
          <wp:inline distT="0" distB="0" distL="0" distR="0">
            <wp:extent cx="5841999" cy="370081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55466" cy="491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bookmarkEnd w:id="18"/>
    <w:bookmarkStart w:name="vtecB" w:id="20"/>
    <w:bookmarkEnd w:id="20"/>
    <w:bookmarkStart w:name="ub1b34746" w:id="21"/>
    <w:bookmarkEnd w:id="2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http://localhost:8000/" TargetMode="External" Type="http://schemas.openxmlformats.org/officeDocument/2006/relationships/hyperlink"/><Relationship Id="rId8" Target="media/document_image_rId8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