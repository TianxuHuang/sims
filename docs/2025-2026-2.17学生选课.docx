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image/png" PartName="/word/media/document_image_rId4.png"/>
  <Override ContentType="image/png" PartName="/word/media/document_image_rId5.png"/>
  <Override ContentType="image/png" PartName="/word/media/document_image_rId6.png"/>
  <Override ContentType="image/png" PartName="/word/media/document_image_rId7.png"/>
  <Override ContentType="image/png" PartName="/word/media/document_image_rId8.png"/>
  <Override ContentType="image/png" PartName="/word/media/document_image_rId9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2025-2026-2.17学生选课</w:t>
      </w:r>
    </w:p>
    <w:p>
      <w:pPr>
        <w:spacing w:after="50" w:line="360" w:lineRule="auto" w:beforeLines="100"/>
        <w:ind w:left="0"/>
        <w:jc w:val="left"/>
      </w:pPr>
      <w:bookmarkStart w:name="u4ca5f2be" w:id="0"/>
      <w:r>
        <w:rPr>
          <w:rFonts w:ascii="宋体" w:hAnsi="Times New Roman" w:eastAsia="宋体"/>
          <w:b w:val="false"/>
          <w:i w:val="false"/>
          <w:color w:val="000000"/>
          <w:sz w:val="22"/>
        </w:rPr>
        <w:t>学生与课程之间为多对多的关系，一名学生可以选择多门课程，一门课程可以被多名学生选择。在关系型数据库设计规范下，应该要设计一张中间表来保存多对多的关系。</w:t>
      </w:r>
    </w:p>
    <w:bookmarkEnd w:id="0"/>
    <w:bookmarkStart w:name="D210A" w:id="1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1.选课功能</w:t>
      </w:r>
    </w:p>
    <w:bookmarkEnd w:id="1"/>
    <w:bookmarkStart w:name="uc7ebbc1c" w:id="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在Trae对话框中发送命令：在学生应用下创建学生选课功能，在学生列表选择一个学生后，然后为他分配课程。</w:t>
      </w:r>
    </w:p>
    <w:bookmarkEnd w:id="2"/>
    <w:bookmarkStart w:name="uac102d46" w:id="3"/>
    <w:p>
      <w:pPr>
        <w:spacing w:after="50" w:line="360" w:lineRule="auto" w:beforeLines="100"/>
        <w:ind w:left="0"/>
        <w:jc w:val="left"/>
      </w:pPr>
      <w:bookmarkStart w:name="u55e5e7fd" w:id="4"/>
      <w:r>
        <w:rPr>
          <w:rFonts w:eastAsia="宋体" w:ascii="宋体"/>
        </w:rPr>
        <w:drawing>
          <wp:inline distT="0" distB="0" distL="0" distR="0">
            <wp:extent cx="5842000" cy="4849793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16134" cy="52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"/>
    </w:p>
    <w:bookmarkEnd w:id="3"/>
    <w:bookmarkStart w:name="uf0d9780d" w:id="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Trae会自动完成以上的步骤。具体如下：</w:t>
      </w:r>
    </w:p>
    <w:bookmarkEnd w:id="5"/>
    <w:bookmarkStart w:name="VmqO7" w:id="6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（1）多对多模型</w:t>
      </w:r>
    </w:p>
    <w:bookmarkEnd w:id="6"/>
    <w:bookmarkStart w:name="u23653f58" w:id="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在学生的模型中增加了一列，表明与课程之间为多对多的关系。(第18行代码）</w:t>
      </w:r>
    </w:p>
    <w:bookmarkEnd w:id="7"/>
    <w:bookmarkStart w:name="gwPIg" w:id="8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from django.db import models</w:t>
        <w:br/>
        <w:t/>
        <w:br/>
        <w:t/>
        <w:br/>
        <w:t>class Student(models.Model):</w:t>
        <w:br/>
        <w:t xml:space="preserve">    student_id = models.CharField(max_length=20, unique=True, verbose_name='学号')</w:t>
        <w:br/>
        <w:t xml:space="preserve">    name = models.CharField(max_length=50, verbose_name='姓名')</w:t>
        <w:br/>
        <w:t xml:space="preserve">    birthday = models.DateField(verbose_name='生日')</w:t>
        <w:br/>
        <w:t xml:space="preserve">    GENDER_CHOICES = (</w:t>
        <w:br/>
        <w:t xml:space="preserve">        ('male', '男'),</w:t>
        <w:br/>
        <w:t xml:space="preserve">        ('female', '女'),</w:t>
        <w:br/>
        <w:t xml:space="preserve">    )</w:t>
        <w:br/>
        <w:t xml:space="preserve">    gender = models.CharField(max_length=10, choices=GENDER_CHOICES, verbose_name='性别')</w:t>
        <w:br/>
        <w:t xml:space="preserve">    phone = models.CharField(max_length=20, verbose_name='电话')</w:t>
        <w:br/>
        <w:t xml:space="preserve">    email = models.EmailField(verbose_name='邮箱')</w:t>
        <w:br/>
        <w:t xml:space="preserve">    address = models.CharField(max_length=200, verbose_name='家庭地址')</w:t>
        <w:br/>
        <w:t xml:space="preserve">    avatar = models.ImageField(upload_to='avatars/', verbose_name='头像', blank=True, null=True)</w:t>
        <w:br/>
        <w:t xml:space="preserve">    class_field = models.ForeignKey('classes.Class', on_delete=models.SET_NULL, verbose_name='班级', blank=True, null=True, related_name='students')</w:t>
        <w:br/>
        <w:t xml:space="preserve">    courses = models.ManyToManyField('course.Course', verbose_name='所选课程', blank=True, related_name='students')</w:t>
        <w:br/>
        <w:t xml:space="preserve">    </w:t>
        <w:br/>
        <w:t xml:space="preserve">    class Meta:</w:t>
        <w:br/>
        <w:t xml:space="preserve">        verbose_name = '学生'</w:t>
        <w:br/>
        <w:t xml:space="preserve">        verbose_name_plural = '学生'</w:t>
        <w:br/>
        <w:t xml:space="preserve">    </w:t>
        <w:br/>
        <w:t xml:space="preserve">    def __str__(self):</w:t>
        <w:br/>
        <w:t xml:space="preserve">        return f'{self.student_id} - {self.name}'</w:t>
        <w:br/>
        <w:t/>
        <w:br/>
      </w:r>
    </w:p>
    <w:bookmarkEnd w:id="8"/>
    <w:bookmarkStart w:name="hgGTV" w:id="9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（2）数据库迁移</w:t>
      </w:r>
    </w:p>
    <w:bookmarkEnd w:id="9"/>
    <w:bookmarkStart w:name="u40bd3b22" w:id="1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多对多的关系需要创建一张中间表保存记录，涉及数据库表的创建，需要执行数据库迁移命令。</w:t>
      </w:r>
    </w:p>
    <w:bookmarkEnd w:id="10"/>
    <w:bookmarkStart w:name="u35056b1c" w:id="1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Django数据库迁移分两步，一是生成迁移文件，二是执行迁移命令。</w:t>
      </w:r>
    </w:p>
    <w:bookmarkEnd w:id="11"/>
    <w:bookmarkStart w:name="uefa509dc" w:id="12"/>
    <w:p>
      <w:pPr>
        <w:spacing w:after="50" w:line="360" w:lineRule="auto" w:beforeLines="100"/>
        <w:ind w:left="0"/>
        <w:jc w:val="left"/>
      </w:pPr>
      <w:bookmarkStart w:name="ua1bd6fd6" w:id="13"/>
      <w:r>
        <w:rPr>
          <w:rFonts w:eastAsia="宋体" w:ascii="宋体"/>
        </w:rPr>
        <w:drawing>
          <wp:inline distT="0" distB="0" distL="0" distR="0">
            <wp:extent cx="5842000" cy="2284791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16134" cy="2470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3"/>
    </w:p>
    <w:bookmarkEnd w:id="12"/>
    <w:bookmarkStart w:name="JqAos" w:id="14"/>
    <w:p>
      <w:pPr>
        <w:pStyle w:val="Heading5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a.生成迁移文件</w:t>
      </w:r>
    </w:p>
    <w:bookmarkEnd w:id="14"/>
    <w:bookmarkStart w:name="cLwez" w:id="1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python manage.py makemigrations student</w:t>
        <w:br/>
      </w:r>
    </w:p>
    <w:bookmarkEnd w:id="15"/>
    <w:bookmarkStart w:name="sHIrm" w:id="16"/>
    <w:p>
      <w:pPr>
        <w:pStyle w:val="Heading5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b.执行迁移</w:t>
      </w:r>
    </w:p>
    <w:bookmarkEnd w:id="16"/>
    <w:bookmarkStart w:name="wQaFI" w:id="17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python manage.py migrate student</w:t>
        <w:br/>
      </w:r>
    </w:p>
    <w:bookmarkEnd w:id="17"/>
    <w:bookmarkStart w:name="nATs1" w:id="18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（3）视图函数</w:t>
      </w:r>
    </w:p>
    <w:bookmarkEnd w:id="18"/>
    <w:bookmarkStart w:name="u5eda37c8" w:id="1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在学生视图文件中增加视频函数（def enroll_course(request, pk)）处理选课业务逻辑。</w:t>
      </w:r>
    </w:p>
    <w:bookmarkEnd w:id="19"/>
    <w:bookmarkStart w:name="u6f13f795" w:id="20"/>
    <w:p>
      <w:pPr>
        <w:spacing w:after="50" w:line="360" w:lineRule="auto" w:beforeLines="100"/>
        <w:ind w:left="0"/>
        <w:jc w:val="left"/>
      </w:pPr>
      <w:bookmarkStart w:name="u05027f06" w:id="21"/>
      <w:r>
        <w:rPr>
          <w:rFonts w:eastAsia="宋体" w:ascii="宋体"/>
        </w:rPr>
        <w:drawing>
          <wp:inline distT="0" distB="0" distL="0" distR="0">
            <wp:extent cx="5842000" cy="1839328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16134" cy="1988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1"/>
    </w:p>
    <w:bookmarkEnd w:id="20"/>
    <w:bookmarkStart w:name="u78fb8984" w:id="2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新增视频函数def enroll_course(request, pk)后，学生视图文件如下：</w:t>
      </w:r>
    </w:p>
    <w:bookmarkEnd w:id="22"/>
    <w:bookmarkStart w:name="KexY2" w:id="2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from django.shortcuts import render, redirect, get_object_or_404</w:t>
        <w:br/>
        <w:t>from django.core.paginator import Paginator</w:t>
        <w:br/>
        <w:t>from .forms import StudentForm</w:t>
        <w:br/>
        <w:t>from .models import Student</w:t>
        <w:br/>
        <w:t>from classes.models import Class</w:t>
        <w:br/>
        <w:t>from course.models import Course</w:t>
        <w:br/>
        <w:t/>
        <w:br/>
        <w:t/>
        <w:br/>
        <w:t>def list_student(request):</w:t>
        <w:br/>
        <w:t xml:space="preserve">    # 获取查询参数</w:t>
        <w:br/>
        <w:t xml:space="preserve">    student_id = request.GET.get('student_id', '')</w:t>
        <w:br/>
        <w:t xml:space="preserve">    name = request.GET.get('name', '')</w:t>
        <w:br/>
        <w:t xml:space="preserve">    phone = request.GET.get('phone', '')</w:t>
        <w:br/>
        <w:t xml:space="preserve">    gender = request.GET.get('gender', '')</w:t>
        <w:br/>
        <w:t xml:space="preserve">    class_field = request.GET.get('class_field', '')</w:t>
        <w:br/>
        <w:t xml:space="preserve">    </w:t>
        <w:br/>
        <w:t xml:space="preserve">    # 构建查询</w:t>
        <w:br/>
        <w:t xml:space="preserve">    students = Student.objects.all()</w:t>
        <w:br/>
        <w:t xml:space="preserve">    </w:t>
        <w:br/>
        <w:t xml:space="preserve">    # 按学号、姓名、电话进行模糊查询</w:t>
        <w:br/>
        <w:t xml:space="preserve">    if student_id:</w:t>
        <w:br/>
        <w:t xml:space="preserve">        students = students.filter(student_id__icontains=student_id)</w:t>
        <w:br/>
        <w:t xml:space="preserve">    if name:</w:t>
        <w:br/>
        <w:t xml:space="preserve">        students = students.filter(name__icontains=name)</w:t>
        <w:br/>
        <w:t xml:space="preserve">    if phone:</w:t>
        <w:br/>
        <w:t xml:space="preserve">        students = students.filter(phone__icontains=phone)</w:t>
        <w:br/>
        <w:t xml:space="preserve">    </w:t>
        <w:br/>
        <w:t xml:space="preserve">    # 按性别进行精确查询</w:t>
        <w:br/>
        <w:t xml:space="preserve">    if gender:</w:t>
        <w:br/>
        <w:t xml:space="preserve">        students = students.filter(gender=gender)</w:t>
        <w:br/>
        <w:t xml:space="preserve">    </w:t>
        <w:br/>
        <w:t xml:space="preserve">    # 按班级进行精确查询</w:t>
        <w:br/>
        <w:t xml:space="preserve">    if class_field:</w:t>
        <w:br/>
        <w:t xml:space="preserve">        students = students.filter(class_field_id=class_field)</w:t>
        <w:br/>
        <w:t xml:space="preserve">    </w:t>
        <w:br/>
        <w:t xml:space="preserve">    paginator = Paginator(students, 3)</w:t>
        <w:br/>
        <w:t xml:space="preserve">    page_number = request.GET.get('page')</w:t>
        <w:br/>
        <w:t xml:space="preserve">    page_obj = paginator.get_page(page_number)</w:t>
        <w:br/>
        <w:t xml:space="preserve">    </w:t>
        <w:br/>
        <w:t xml:space="preserve">    # 获取所有班级用于下拉选择</w:t>
        <w:br/>
        <w:t xml:space="preserve">    classes = Class.objects.all()</w:t>
        <w:br/>
        <w:t xml:space="preserve">    </w:t>
        <w:br/>
        <w:t xml:space="preserve">    # 传递查询参数给模板</w:t>
        <w:br/>
        <w:t xml:space="preserve">    context = {</w:t>
        <w:br/>
        <w:t xml:space="preserve">        'page_obj': page_obj,</w:t>
        <w:br/>
        <w:t xml:space="preserve">        'student_id': student_id,</w:t>
        <w:br/>
        <w:t xml:space="preserve">        'name': name,</w:t>
        <w:br/>
        <w:t xml:space="preserve">        'phone': phone,</w:t>
        <w:br/>
        <w:t xml:space="preserve">        'gender': gender,</w:t>
        <w:br/>
        <w:t xml:space="preserve">        'class_field': class_field,</w:t>
        <w:br/>
        <w:t xml:space="preserve">        'classes': classes</w:t>
        <w:br/>
        <w:t xml:space="preserve">    }</w:t>
        <w:br/>
        <w:t xml:space="preserve">    </w:t>
        <w:br/>
        <w:t xml:space="preserve">    return render(request, 'student/list_student.html', context)</w:t>
        <w:br/>
        <w:t/>
        <w:br/>
        <w:t/>
        <w:br/>
        <w:t>def add_student(request):</w:t>
        <w:br/>
        <w:t xml:space="preserve">    if request.method == 'POST':</w:t>
        <w:br/>
        <w:t xml:space="preserve">        form = StudentForm(request.POST, request.FILES)</w:t>
        <w:br/>
        <w:t xml:space="preserve">        if form.is_valid():</w:t>
        <w:br/>
        <w:t xml:space="preserve">            form.save()</w:t>
        <w:br/>
        <w:t xml:space="preserve">            return redirect('student:add_student')</w:t>
        <w:br/>
        <w:t xml:space="preserve">    else:</w:t>
        <w:br/>
        <w:t xml:space="preserve">        form = StudentForm()</w:t>
        <w:br/>
        <w:t xml:space="preserve">    </w:t>
        <w:br/>
        <w:t xml:space="preserve">    return render(request, 'student/add_student.html', {'form': form})</w:t>
        <w:br/>
        <w:t/>
        <w:br/>
        <w:t/>
        <w:br/>
        <w:t>def edit_student(request, pk):</w:t>
        <w:br/>
        <w:t xml:space="preserve">    student = get_object_or_404(Student, pk=pk)</w:t>
        <w:br/>
        <w:t xml:space="preserve">    if request.method == 'POST':</w:t>
        <w:br/>
        <w:t xml:space="preserve">        form = StudentForm(request.POST, request.FILES, instance=student)</w:t>
        <w:br/>
        <w:t xml:space="preserve">        if form.is_valid():</w:t>
        <w:br/>
        <w:t xml:space="preserve">            form.save()</w:t>
        <w:br/>
        <w:t xml:space="preserve">            return redirect('student:list_student')</w:t>
        <w:br/>
        <w:t xml:space="preserve">    else:</w:t>
        <w:br/>
        <w:t xml:space="preserve">        form = StudentForm(instance=student)</w:t>
        <w:br/>
        <w:t xml:space="preserve">    </w:t>
        <w:br/>
        <w:t xml:space="preserve">    return render(request, 'student/edit_student.html', {'form': form})</w:t>
        <w:br/>
        <w:t/>
        <w:br/>
        <w:t/>
        <w:br/>
        <w:t>def delete_student(request, pk):</w:t>
        <w:br/>
        <w:t xml:space="preserve">    student = get_object_or_404(Student, pk=pk)</w:t>
        <w:br/>
        <w:t xml:space="preserve">    if request.method == 'POST':</w:t>
        <w:br/>
        <w:t xml:space="preserve">        student.delete()</w:t>
        <w:br/>
        <w:t xml:space="preserve">        return redirect('student:list_student')</w:t>
        <w:br/>
        <w:t xml:space="preserve">    return render(request, 'student/delete_student.html', {'student': student})</w:t>
        <w:br/>
        <w:t/>
        <w:br/>
        <w:t>def home(request):</w:t>
        <w:br/>
        <w:t xml:space="preserve">    return render(request, 'home.html')</w:t>
        <w:br/>
        <w:t/>
        <w:br/>
        <w:t/>
        <w:br/>
        <w:t>def enroll_course(request, pk):</w:t>
        <w:br/>
        <w:t xml:space="preserve">    student = get_object_or_404(Student, pk=pk)</w:t>
        <w:br/>
        <w:t xml:space="preserve">    all_courses = Course.objects.all()</w:t>
        <w:br/>
        <w:t xml:space="preserve">    enrolled_courses = student.courses.all()</w:t>
        <w:br/>
        <w:t xml:space="preserve">    </w:t>
        <w:br/>
        <w:t xml:space="preserve">    if request.method == 'POST':</w:t>
        <w:br/>
        <w:t xml:space="preserve">        course_ids = request.POST.getlist('courses')</w:t>
        <w:br/>
        <w:t xml:space="preserve">        student.courses.set(course_ids)</w:t>
        <w:br/>
        <w:t xml:space="preserve">        student.save()</w:t>
        <w:br/>
        <w:t xml:space="preserve">        return redirect('student:list_student')</w:t>
        <w:br/>
        <w:t xml:space="preserve">    </w:t>
        <w:br/>
        <w:t xml:space="preserve">    context = {</w:t>
        <w:br/>
        <w:t xml:space="preserve">        'student': student,</w:t>
        <w:br/>
        <w:t xml:space="preserve">        'all_courses': all_courses,</w:t>
        <w:br/>
        <w:t xml:space="preserve">        'enrolled_courses': enrolled_courses</w:t>
        <w:br/>
        <w:t xml:space="preserve">    }</w:t>
        <w:br/>
        <w:t xml:space="preserve">    return render(request, 'student/enroll_course.html', context)</w:t>
        <w:br/>
      </w:r>
    </w:p>
    <w:bookmarkEnd w:id="23"/>
    <w:bookmarkStart w:name="cHgXw" w:id="24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（4）配置路由</w:t>
      </w:r>
    </w:p>
    <w:bookmarkEnd w:id="24"/>
    <w:bookmarkStart w:name="u19eb3c4e" w:id="2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将选课的视图函数配置到路由文件中。</w:t>
      </w:r>
    </w:p>
    <w:bookmarkEnd w:id="25"/>
    <w:bookmarkStart w:name="xoMbz" w:id="26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from django.urls import path</w:t>
        <w:br/>
        <w:t>from . import views</w:t>
        <w:br/>
        <w:t/>
        <w:br/>
        <w:t>app_name = 'student'</w:t>
        <w:br/>
        <w:t/>
        <w:br/>
        <w:t>urlpatterns = [</w:t>
        <w:br/>
        <w:t xml:space="preserve">    path('list/', views.list_student, name='list_student'),</w:t>
        <w:br/>
        <w:t xml:space="preserve">    path('add/', views.add_student, name='add_student'),</w:t>
        <w:br/>
        <w:t xml:space="preserve">    path('edit/&lt;int:pk&gt;/', views.edit_student, name='edit_student'),</w:t>
        <w:br/>
        <w:t xml:space="preserve">    path('delete/&lt;int:pk&gt;/', views.delete_student, name='delete_student'),</w:t>
        <w:br/>
        <w:t xml:space="preserve">    path('enroll/&lt;int:pk&gt;/', views.enroll_course, name='enroll_course'),</w:t>
        <w:br/>
        <w:t>]</w:t>
        <w:br/>
        <w:t/>
        <w:br/>
      </w:r>
    </w:p>
    <w:bookmarkEnd w:id="26"/>
    <w:bookmarkStart w:name="JWmZf" w:id="27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（5）模板文件</w:t>
      </w:r>
    </w:p>
    <w:bookmarkEnd w:id="27"/>
    <w:bookmarkStart w:name="ue7c179c9" w:id="2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为选课功能生成模板文件enroll_course.html。</w:t>
      </w:r>
    </w:p>
    <w:bookmarkEnd w:id="28"/>
    <w:bookmarkStart w:name="mxjnJ" w:id="29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&lt;!DOCTYPE html&gt;</w:t>
        <w:br/>
        <w:t>&lt;html lang="zh-CN"&gt;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&lt;title&gt;学生选课&lt;/title&gt;</w:t>
        <w:br/>
        <w:t xml:space="preserve">    &lt;link href="https://fastly.jsdelivr.net/npm/bootstrap@5.3.0/dist/css/bootstrap.min.css" rel="stylesheet"&gt;</w:t>
        <w:br/>
        <w:t>&lt;/head&gt;</w:t>
        <w:br/>
        <w:t>&lt;body&gt;</w:t>
        <w:br/>
        <w:t xml:space="preserve">    &lt;div class="container mt-5"&gt;</w:t>
        <w:br/>
        <w:t xml:space="preserve">        &lt;h1 class="text-center mb-4"&gt;为学生选课&lt;/h1&gt;</w:t>
        <w:br/>
        <w:t xml:space="preserve">        &lt;div class="card mb-4"&gt;</w:t>
        <w:br/>
        <w:t xml:space="preserve">            &lt;div class="card-header"&gt;</w:t>
        <w:br/>
        <w:t xml:space="preserve">                &lt;h5 class="mb-0"&gt;学生信息&lt;/h5&gt;</w:t>
        <w:br/>
        <w:t xml:space="preserve">            &lt;/div&gt;</w:t>
        <w:br/>
        <w:t xml:space="preserve">            &lt;div class="card-body"&gt;</w:t>
        <w:br/>
        <w:t xml:space="preserve">                &lt;p&gt;&lt;strong&gt;学号：&lt;/strong&gt;{{ student.student_id }}&lt;/p&gt;</w:t>
        <w:br/>
        <w:t xml:space="preserve">                &lt;p&gt;&lt;strong&gt;姓名：&lt;/strong&gt;{{ student.name }}&lt;/p&gt;</w:t>
        <w:br/>
        <w:t xml:space="preserve">                &lt;p&gt;&lt;strong&gt;班级：&lt;/strong&gt;{{ student.class_field.name|default:"未分配" }}&lt;/p&gt;</w:t>
        <w:br/>
        <w:t xml:space="preserve">            &lt;/div&gt;</w:t>
        <w:br/>
        <w:t xml:space="preserve">        &lt;/div&gt;</w:t>
        <w:br/>
        <w:t xml:space="preserve">        &lt;div class="row justify-content-center"&gt;</w:t>
        <w:br/>
        <w:t xml:space="preserve">            &lt;div class="col-md-8"&gt;</w:t>
        <w:br/>
        <w:t xml:space="preserve">                &lt;form method="post" class="border p-4 rounded bg-light"&gt;</w:t>
        <w:br/>
        <w:t xml:space="preserve">                    {% csrf_token %}</w:t>
        <w:br/>
        <w:t xml:space="preserve">                    &lt;div class="mb-3"&gt;</w:t>
        <w:br/>
        <w:t xml:space="preserve">                        &lt;label class="form-label"&gt;&lt;strong&gt;选择课程&lt;/strong&gt;&lt;/label&gt;</w:t>
        <w:br/>
        <w:t xml:space="preserve">                        &lt;div class="row"&gt;</w:t>
        <w:br/>
        <w:t xml:space="preserve">                            {% for course in all_courses %}</w:t>
        <w:br/>
        <w:t xml:space="preserve">                            &lt;div class="col-md-6"&gt;</w:t>
        <w:br/>
        <w:t xml:space="preserve">                                &lt;div class="form-check"&gt;</w:t>
        <w:br/>
        <w:t xml:space="preserve">                                    &lt;input class="form-check-input" type="checkbox" name="courses" value="{{ course.pk }}" id="course_{{ course.pk }}" {% if course in enrolled_courses %}checked{% endif %}&gt;</w:t>
        <w:br/>
        <w:t xml:space="preserve">                                    &lt;label class="form-check-label" for="course_{{ course.pk }}"&gt;</w:t>
        <w:br/>
        <w:t xml:space="preserve">                                        {{ course.name }} - {{ course.credits }}学分</w:t>
        <w:br/>
        <w:t xml:space="preserve">                                    &lt;/label&gt;</w:t>
        <w:br/>
        <w:t xml:space="preserve">                                &lt;/div&gt;</w:t>
        <w:br/>
        <w:t xml:space="preserve">                            &lt;/div&gt;</w:t>
        <w:br/>
        <w:t xml:space="preserve">                            {% empty %}</w:t>
        <w:br/>
        <w:t xml:space="preserve">                            &lt;div class="col-12"&gt;</w:t>
        <w:br/>
        <w:t xml:space="preserve">                                &lt;p class="text-muted"&gt;暂无课程可供选择&lt;/p&gt;</w:t>
        <w:br/>
        <w:t xml:space="preserve">                            &lt;/div&gt;</w:t>
        <w:br/>
        <w:t xml:space="preserve">                            {% endfor %}</w:t>
        <w:br/>
        <w:t xml:space="preserve">                        &lt;/div&gt;</w:t>
        <w:br/>
        <w:t xml:space="preserve">                    &lt;/div&gt;</w:t>
        <w:br/>
        <w:t xml:space="preserve">                    &lt;div class="d-flex gap-2"&gt;</w:t>
        <w:br/>
        <w:t xml:space="preserve">                        &lt;button type="submit" class="btn btn-primary"&gt;保存选课&lt;/button&gt;</w:t>
        <w:br/>
        <w:t xml:space="preserve">                        &lt;a href="{% url 'student:list_student' %}" class="btn btn-secondary"&gt;返回学生列表&lt;/a&gt;</w:t>
        <w:br/>
        <w:t xml:space="preserve">                    &lt;/div&gt;</w:t>
        <w:br/>
        <w:t xml:space="preserve">                &lt;/form&gt;</w:t>
        <w:br/>
        <w:t xml:space="preserve">            &lt;/div&gt;</w:t>
        <w:br/>
        <w:t xml:space="preserve">        &lt;/div&gt;</w:t>
        <w:br/>
        <w:t xml:space="preserve">    &lt;/div&gt;</w:t>
        <w:br/>
        <w:t xml:space="preserve">    &lt;script src="https://fastly.jsdelivr.net/npm/bootstrap@5.3.0/dist/js/bootstrap.bundle.min.js"&gt;&lt;/script&gt;</w:t>
        <w:br/>
        <w:t>&lt;/body&gt;</w:t>
        <w:br/>
        <w:t>&lt;/html&gt;</w:t>
        <w:br/>
        <w:t/>
        <w:br/>
      </w:r>
    </w:p>
    <w:bookmarkEnd w:id="29"/>
    <w:bookmarkStart w:name="wN4Vv" w:id="30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（6）选课功能按钮</w:t>
      </w:r>
    </w:p>
    <w:bookmarkEnd w:id="30"/>
    <w:bookmarkStart w:name="u93f3298b" w:id="3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在学生列表中添加选课按钮。</w:t>
      </w:r>
    </w:p>
    <w:bookmarkEnd w:id="31"/>
    <w:bookmarkStart w:name="u8f307d8e" w:id="32"/>
    <w:p>
      <w:pPr>
        <w:spacing w:after="50" w:line="360" w:lineRule="auto" w:beforeLines="100"/>
        <w:ind w:left="0"/>
        <w:jc w:val="left"/>
      </w:pPr>
      <w:bookmarkStart w:name="ufa3d4a8a" w:id="33"/>
      <w:r>
        <w:rPr>
          <w:rFonts w:eastAsia="宋体" w:ascii="宋体"/>
        </w:rPr>
        <w:drawing>
          <wp:inline distT="0" distB="0" distL="0" distR="0">
            <wp:extent cx="5842000" cy="3785208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83866" cy="413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3"/>
    </w:p>
    <w:bookmarkEnd w:id="32"/>
    <w:bookmarkStart w:name="u68ca83ff" w:id="3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对应要修改学生列表的代码，在列表增加按钮，并传递参数。添加选课按钮后，学生列表页面代码如下：</w:t>
      </w:r>
    </w:p>
    <w:bookmarkEnd w:id="34"/>
    <w:bookmarkStart w:name="pjn4t" w:id="3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&lt;!DOCTYPE html&gt;</w:t>
        <w:br/>
        <w:t>&lt;html lang="zh-CN"&gt;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&lt;title&gt;学生列表&lt;/title&gt;</w:t>
        <w:br/>
        <w:t xml:space="preserve">    &lt;link href="https://fastly.jsdelivr.net/npm/bootstrap@5.3.0/dist/css/bootstrap.min.css" rel="stylesheet"&gt;</w:t>
        <w:br/>
        <w:t>&lt;/head&gt;</w:t>
        <w:br/>
        <w:t>&lt;body&gt;</w:t>
        <w:br/>
        <w:t xml:space="preserve">    &lt;div class="container mt-5"&gt;</w:t>
        <w:br/>
        <w:t xml:space="preserve">        &lt;h1 class="text-center mb-4"&gt;学生列表&lt;/h1&gt;</w:t>
        <w:br/>
        <w:t xml:space="preserve">        &lt;!-- 查询表单 --&gt;</w:t>
        <w:br/>
        <w:t xml:space="preserve">        &lt;form method="get" class="mb-4"&gt;</w:t>
        <w:br/>
        <w:t xml:space="preserve">            &lt;div class="row g-3"&gt;</w:t>
        <w:br/>
        <w:t xml:space="preserve">                &lt;div class="col-md-3"&gt;</w:t>
        <w:br/>
        <w:t xml:space="preserve">                    &lt;label for="student_id" class="form-label"&gt;学号&lt;/label&gt;</w:t>
        <w:br/>
        <w:t xml:space="preserve">                    &lt;input type="text" id="student_id" name="student_id" class="form-control" value="{{ student_id }}" placeholder="请输入学号"&gt;</w:t>
        <w:br/>
        <w:t xml:space="preserve">                &lt;/div&gt;</w:t>
        <w:br/>
        <w:t xml:space="preserve">                &lt;div class="col-md-3"&gt;</w:t>
        <w:br/>
        <w:t xml:space="preserve">                    &lt;label for="name" class="form-label"&gt;姓名&lt;/label&gt;</w:t>
        <w:br/>
        <w:t xml:space="preserve">                    &lt;input type="text" id="name" name="name" class="form-control" value="{{ name }}" placeholder="请输入姓名"&gt;</w:t>
        <w:br/>
        <w:t xml:space="preserve">                &lt;/div&gt;</w:t>
        <w:br/>
        <w:t xml:space="preserve">                &lt;div class="col-md-3"&gt;</w:t>
        <w:br/>
        <w:t xml:space="preserve">                    &lt;label for="phone" class="form-label"&gt;电话&lt;/label&gt;</w:t>
        <w:br/>
        <w:t xml:space="preserve">                    &lt;input type="text" id="phone" name="phone" class="form-control" value="{{ phone }}" placeholder="请输入电话"&gt;</w:t>
        <w:br/>
        <w:t xml:space="preserve">                &lt;/div&gt;</w:t>
        <w:br/>
        <w:t xml:space="preserve">                &lt;div class="col-md-3"&gt;</w:t>
        <w:br/>
        <w:t xml:space="preserve">                    &lt;label for="gender" class="form-label"&gt;性别&lt;/label&gt;</w:t>
        <w:br/>
        <w:t xml:space="preserve">                    &lt;select id="gender" name="gender" class="form-select"&gt;</w:t>
        <w:br/>
        <w:t xml:space="preserve">                        &lt;option value="" {% if gender == '' %}selected{% endif %}&gt;全部&lt;/option&gt;</w:t>
        <w:br/>
        <w:t xml:space="preserve">                        &lt;option value="male" {% if gender == 'male' %}selected{% endif %}&gt;男&lt;/option&gt;</w:t>
        <w:br/>
        <w:t xml:space="preserve">                        &lt;option value="female" {% if gender == 'female' %}selected{% endif %}&gt;女&lt;/option&gt;</w:t>
        <w:br/>
        <w:t xml:space="preserve">                    &lt;/select&gt;</w:t>
        <w:br/>
        <w:t xml:space="preserve">                &lt;/div&gt;</w:t>
        <w:br/>
        <w:t xml:space="preserve">                &lt;div class="col-md-3"&gt;</w:t>
        <w:br/>
        <w:t xml:space="preserve">                    &lt;label for="class_field" class="form-label"&gt;班级&lt;/label&gt;</w:t>
        <w:br/>
        <w:t xml:space="preserve">                    &lt;select id="class_field" name="class_field" class="form-select"&gt;</w:t>
        <w:br/>
        <w:t xml:space="preserve">                        &lt;option value="" {% if class_field == '' %}selected{% endif %}&gt;全部&lt;/option&gt;</w:t>
        <w:br/>
        <w:t xml:space="preserve">                        {% for cls in classes %}</w:t>
        <w:br/>
        <w:t xml:space="preserve">                        &lt;option value="{{ cls.pk }}" {% if class_field == cls.pk|stringformat:"i" %}selected{% endif %}&gt;{{ cls.name }}&lt;/option&gt;</w:t>
        <w:br/>
        <w:t xml:space="preserve">                        {% endfor %}</w:t>
        <w:br/>
        <w:t xml:space="preserve">                    &lt;/select&gt;</w:t>
        <w:br/>
        <w:t xml:space="preserve">                &lt;/div&gt;</w:t>
        <w:br/>
        <w:t xml:space="preserve">            &lt;/div&gt;</w:t>
        <w:br/>
        <w:t xml:space="preserve">            &lt;div class="mt-3"&gt;</w:t>
        <w:br/>
        <w:t xml:space="preserve">                &lt;button type="submit" class="btn btn-primary"&gt;查询&lt;/button&gt;</w:t>
        <w:br/>
        <w:t xml:space="preserve">                &lt;a href="{% url 'student:list_student' %}" class="btn btn-secondary"&gt;重置&lt;/a&gt;</w:t>
        <w:br/>
        <w:t xml:space="preserve">                &lt;a href="{% url 'student:add_student' %}" class="btn btn-success"&gt;添加学生&lt;/a&gt;</w:t>
        <w:br/>
        <w:t xml:space="preserve">            &lt;/div&gt;</w:t>
        <w:br/>
        <w:t xml:space="preserve">        &lt;/form&gt;</w:t>
        <w:br/>
        <w:t xml:space="preserve">        &lt;div class="table-responsive"&gt;</w:t>
        <w:br/>
        <w:t xml:space="preserve">            &lt;table class="table table-striped table-hover table-bordered"&gt;</w:t>
        <w:br/>
        <w:t xml:space="preserve">                &lt;thead class="table-dark"&gt;</w:t>
        <w:br/>
        <w:t xml:space="preserve">                    &lt;tr&gt;</w:t>
        <w:br/>
        <w:t xml:space="preserve">                        &lt;th&gt;学号&lt;/th&gt;</w:t>
        <w:br/>
        <w:t xml:space="preserve">                        &lt;th&gt;头像&lt;/th&gt;</w:t>
        <w:br/>
        <w:t xml:space="preserve">                        &lt;th&gt;姓名&lt;/th&gt;</w:t>
        <w:br/>
        <w:t xml:space="preserve">                        &lt;th&gt;生日&lt;/th&gt;</w:t>
        <w:br/>
        <w:t xml:space="preserve">                        &lt;th&gt;性别&lt;/th&gt;</w:t>
        <w:br/>
        <w:t xml:space="preserve">                        &lt;th&gt;班级&lt;/th&gt;</w:t>
        <w:br/>
        <w:t xml:space="preserve">                        &lt;th&gt;电话&lt;/th&gt;</w:t>
        <w:br/>
        <w:t xml:space="preserve">                        &lt;th&gt;邮箱&lt;/th&gt;</w:t>
        <w:br/>
        <w:t xml:space="preserve">                        &lt;th&gt;家庭地址&lt;/th&gt;</w:t>
        <w:br/>
        <w:t xml:space="preserve">                        &lt;th&gt;操作&lt;/th&gt;</w:t>
        <w:br/>
        <w:t xml:space="preserve">                    &lt;/tr&gt;</w:t>
        <w:br/>
        <w:t xml:space="preserve">                &lt;/thead&gt;</w:t>
        <w:br/>
        <w:t xml:space="preserve">                &lt;tbody&gt;</w:t>
        <w:br/>
        <w:t xml:space="preserve">                    {% for student in page_obj %}</w:t>
        <w:br/>
        <w:t xml:space="preserve">                    &lt;tr&gt;</w:t>
        <w:br/>
        <w:t xml:space="preserve">                        &lt;td&gt;{{ student.student_id }}&lt;/td&gt;</w:t>
        <w:br/>
        <w:t xml:space="preserve">                        &lt;td&gt;</w:t>
        <w:br/>
        <w:t xml:space="preserve">                            {% if student.avatar %}</w:t>
        <w:br/>
        <w:t xml:space="preserve">                            &lt;img src="{{ MEDIA_URL }}{{ student.avatar.url }}" alt="头像" class="img-thumbnail" style="width: 50px; height: 50px;"&gt;</w:t>
        <w:br/>
        <w:t xml:space="preserve">                            {% else %}</w:t>
        <w:br/>
        <w:t xml:space="preserve">                            &lt;span class="text-muted"&gt;无&lt;/span&gt;</w:t>
        <w:br/>
        <w:t xml:space="preserve">                            {% endif %}</w:t>
        <w:br/>
        <w:t xml:space="preserve">                        &lt;/td&gt;</w:t>
        <w:br/>
        <w:t xml:space="preserve">                        &lt;td&gt;{{ student.name }}&lt;/td&gt;</w:t>
        <w:br/>
        <w:t xml:space="preserve">                        &lt;td&gt;{{ student.birthday }}&lt;/td&gt;</w:t>
        <w:br/>
        <w:t xml:space="preserve">                        &lt;td&gt;{{ student.get_gender_display }}&lt;/td&gt;</w:t>
        <w:br/>
        <w:t xml:space="preserve">                        &lt;td&gt;{{ student.class_field.name|default:"未分配" }}&lt;/td&gt;</w:t>
        <w:br/>
        <w:t xml:space="preserve">                        &lt;td&gt;{{ student.phone }}&lt;/td&gt;</w:t>
        <w:br/>
        <w:t xml:space="preserve">                        &lt;td&gt;{{ student.email }}&lt;/td&gt;</w:t>
        <w:br/>
        <w:t xml:space="preserve">                        &lt;td&gt;{{ student.address }}&lt;/td&gt;</w:t>
        <w:br/>
        <w:t xml:space="preserve">                        &lt;td&gt;</w:t>
        <w:br/>
        <w:t xml:space="preserve">                            &lt;a href="{% url 'student:enroll_course' student.pk %}" class="btn btn-sm btn-info"&gt;选课&lt;/a&gt;</w:t>
        <w:br/>
        <w:t xml:space="preserve">                            &lt;a href="{% url 'student:edit_student' student.pk %}" class="btn btn-sm btn-warning"&gt;编辑&lt;/a&gt;</w:t>
        <w:br/>
        <w:t xml:space="preserve">                            &lt;a href="{% url 'student:delete_student' student.pk %}" class="btn btn-sm btn-danger"&gt;删除&lt;/a&gt;</w:t>
        <w:br/>
        <w:t xml:space="preserve">                        &lt;/td&gt;</w:t>
        <w:br/>
        <w:t xml:space="preserve">                    &lt;/tr&gt;</w:t>
        <w:br/>
        <w:t xml:space="preserve">                    {% empty %}</w:t>
        <w:br/>
        <w:t xml:space="preserve">                    &lt;tr&gt;</w:t>
        <w:br/>
        <w:t xml:space="preserve">                        &lt;td colspan="10" class="text-center"&gt;暂无学生记录&lt;/td&gt;</w:t>
        <w:br/>
        <w:t xml:space="preserve">                    &lt;/tr&gt;</w:t>
        <w:br/>
        <w:t xml:space="preserve">                    {% endfor %}</w:t>
        <w:br/>
        <w:t xml:space="preserve">                &lt;/tbody&gt;</w:t>
        <w:br/>
        <w:t xml:space="preserve">            &lt;/table&gt;</w:t>
        <w:br/>
        <w:t xml:space="preserve">        &lt;/div&gt;</w:t>
        <w:br/>
        <w:t xml:space="preserve">        {% if page_obj.has_other_pages %}</w:t>
        <w:br/>
        <w:t xml:space="preserve">        &lt;nav aria-label="Page navigation"&gt;</w:t>
        <w:br/>
        <w:t xml:space="preserve">            &lt;ul class="pagination justify-content-center"&gt;</w:t>
        <w:br/>
        <w:t xml:space="preserve">                {% if page_obj.has_previous %}</w:t>
        <w:br/>
        <w:t xml:space="preserve">                &lt;li class="page-item"&gt;</w:t>
        <w:br/>
        <w:t xml:space="preserve"><![CDATA[                    <a class="page-link" href="?page={{ page_obj.previous_page_number }}{% if student_id %}&student_id={{ student_id }}{% endif %}{% if name %}&name={{ name }}{% endif %}{% if phone %}&phone={{ phone }}{% endif %}{% if gender %}&gender={{ gender }}{% endif %}{% if class_field %}&class_field={{ class_field }}{% endif %}">上一页</a>]]></w:t>
        <w:br/>
        <w:t xml:space="preserve">                &lt;/li&gt;</w:t>
        <w:br/>
        <w:t xml:space="preserve">                {% else %}</w:t>
        <w:br/>
        <w:t xml:space="preserve">                &lt;li class="page-item disabled"&gt;</w:t>
        <w:br/>
        <w:t xml:space="preserve">                    &lt;span class="page-link"&gt;上一页&lt;/span&gt;</w:t>
        <w:br/>
        <w:t xml:space="preserve">                &lt;/li&gt;</w:t>
        <w:br/>
        <w:t xml:space="preserve">                {% endif %}</w:t>
        <w:br/>
        <w:t xml:space="preserve">                </w:t>
        <w:br/>
        <w:t xml:space="preserve">                {% for num in page_obj.paginator.page_range %}</w:t>
        <w:br/>
        <w:t xml:space="preserve">                    {% if page_obj.number == num %}</w:t>
        <w:br/>
        <w:t xml:space="preserve">                    &lt;li class="page-item active"&gt;</w:t>
        <w:br/>
        <w:t xml:space="preserve">                        &lt;span class="page-link"&gt;{{ num }}&lt;/span&gt;</w:t>
        <w:br/>
        <w:t xml:space="preserve">                    &lt;/li&gt;</w:t>
        <w:br/>
        <w:t xml:space="preserve">                    {% else %}</w:t>
        <w:br/>
        <w:t xml:space="preserve">                    &lt;li class="page-item"&gt;</w:t>
        <w:br/>
        <w:t xml:space="preserve"><![CDATA[                        <a class="page-link" href="?page={{ num }}{% if student_id %}&student_id={{ student_id }}{% endif %}{% if name %}&name={{ name }}{% endif %}{% if phone %}&phone={{ phone }}{% endif %}{% if gender %}&gender={{ gender }}{% endif %}{% if class_field %}&class_field={{ class_field }}{% endif %}">{{ num }}</a>]]></w:t>
        <w:br/>
        <w:t xml:space="preserve">                    &lt;/li&gt;</w:t>
        <w:br/>
        <w:t xml:space="preserve">                    {% endif %}</w:t>
        <w:br/>
        <w:t xml:space="preserve">                {% endfor %}</w:t>
        <w:br/>
        <w:t xml:space="preserve">                </w:t>
        <w:br/>
        <w:t xml:space="preserve">                {% if page_obj.has_next %}</w:t>
        <w:br/>
        <w:t xml:space="preserve">                &lt;li class="page-item"&gt;</w:t>
        <w:br/>
        <w:t xml:space="preserve"><![CDATA[                    <a class="page-link" href="?page={{ page_obj.next_page_number }}{% if student_id %}&student_id={{ student_id }}{% endif %}{% if name %}&name={{ name }}{% endif %}{% if phone %}&phone={{ phone }}{% endif %}{% if gender %}&gender={{ gender }}{% endif %}{% if class_field %}&class_field={{ class_field }}{% endif %}">下一页</a>]]></w:t>
        <w:br/>
        <w:t xml:space="preserve">                &lt;/li&gt;</w:t>
        <w:br/>
        <w:t xml:space="preserve">                {% else %}</w:t>
        <w:br/>
        <w:t xml:space="preserve">                &lt;li class="page-item disabled"&gt;</w:t>
        <w:br/>
        <w:t xml:space="preserve">                    &lt;span class="page-link"&gt;下一页&lt;/span&gt;</w:t>
        <w:br/>
        <w:t xml:space="preserve">                &lt;/li&gt;</w:t>
        <w:br/>
        <w:t xml:space="preserve">                {% endif %}</w:t>
        <w:br/>
        <w:t xml:space="preserve">                </w:t>
        <w:br/>
        <w:t xml:space="preserve">                &lt;li class="page-item disabled"&gt;</w:t>
        <w:br/>
        <w:t xml:space="preserve">                    &lt;span class="page-link"&gt;第 {{ page_obj.number }} / {{ page_obj.paginator.num_pages }} 页&lt;/span&gt;</w:t>
        <w:br/>
        <w:t xml:space="preserve">                &lt;/li&gt;</w:t>
        <w:br/>
        <w:t xml:space="preserve">            &lt;/ul&gt;</w:t>
        <w:br/>
        <w:t xml:space="preserve">        &lt;/nav&gt;</w:t>
        <w:br/>
        <w:t xml:space="preserve">        {% endif %}</w:t>
        <w:br/>
        <w:t xml:space="preserve">    &lt;/div&gt;</w:t>
        <w:br/>
        <w:t xml:space="preserve">    &lt;script src="https://fastly.jsdelivr.net/npm/bootstrap@5.3.0/dist/js/bootstrap.bundle.min.js"&gt;&lt;/script&gt;</w:t>
        <w:br/>
        <w:t>&lt;/body&gt;</w:t>
        <w:br/>
        <w:t>&lt;/html&gt;</w:t>
        <w:br/>
        <w:t/>
        <w:br/>
      </w:r>
    </w:p>
    <w:bookmarkEnd w:id="35"/>
    <w:bookmarkStart w:name="GlFR5" w:id="36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2.功能测试</w:t>
      </w:r>
    </w:p>
    <w:bookmarkEnd w:id="36"/>
    <w:bookmarkStart w:name="u34bf403b" w:id="3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进入学生列表界面。</w:t>
      </w:r>
    </w:p>
    <w:bookmarkEnd w:id="37"/>
    <w:bookmarkStart w:name="ua357b344" w:id="38"/>
    <w:p>
      <w:pPr>
        <w:spacing w:after="50" w:line="360" w:lineRule="auto" w:beforeLines="100"/>
        <w:ind w:left="0"/>
        <w:jc w:val="left"/>
      </w:pPr>
      <w:bookmarkStart w:name="u70a6783c" w:id="39"/>
      <w:r>
        <w:rPr>
          <w:rFonts w:eastAsia="宋体" w:ascii="宋体"/>
        </w:rPr>
        <w:drawing>
          <wp:inline distT="0" distB="0" distL="0" distR="0">
            <wp:extent cx="5842000" cy="2657941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498667" cy="477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9"/>
    </w:p>
    <w:bookmarkEnd w:id="38"/>
    <w:bookmarkStart w:name="ud0c05d7f" w:id="4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测试选课功能。</w:t>
      </w:r>
    </w:p>
    <w:bookmarkEnd w:id="40"/>
    <w:bookmarkStart w:name="u0357671e" w:id="41"/>
    <w:p>
      <w:pPr>
        <w:spacing w:after="50" w:line="360" w:lineRule="auto" w:beforeLines="100"/>
        <w:ind w:left="0"/>
        <w:jc w:val="left"/>
      </w:pPr>
      <w:bookmarkStart w:name="u777ba298" w:id="42"/>
      <w:r>
        <w:rPr>
          <w:rFonts w:eastAsia="宋体" w:ascii="宋体"/>
        </w:rPr>
        <w:drawing>
          <wp:inline distT="0" distB="0" distL="0" distR="0">
            <wp:extent cx="5841999" cy="2558762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380134" cy="454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2"/>
    </w:p>
    <w:bookmarkEnd w:id="41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/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numbering.xml" Type="http://schemas.openxmlformats.org/officeDocument/2006/relationships/numbering"/><Relationship Id="rId4" Target="media/document_image_rId4.png" Type="http://schemas.openxmlformats.org/officeDocument/2006/relationships/image"/><Relationship Id="rId5" Target="media/document_image_rId5.png" Type="http://schemas.openxmlformats.org/officeDocument/2006/relationships/image"/><Relationship Id="rId6" Target="media/document_image_rId6.png" Type="http://schemas.openxmlformats.org/officeDocument/2006/relationships/image"/><Relationship Id="rId7" Target="media/document_image_rId7.png" Type="http://schemas.openxmlformats.org/officeDocument/2006/relationships/image"/><Relationship Id="rId8" Target="media/document_image_rId8.png" Type="http://schemas.openxmlformats.org/officeDocument/2006/relationships/image"/><Relationship Id="rId9" Target="media/document_image_rId9.png" Type="http://schemas.openxmlformats.org/officeDocument/2006/relationships/image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