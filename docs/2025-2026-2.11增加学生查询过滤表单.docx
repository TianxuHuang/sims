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6.png"/>
  <Override ContentType="image/png" PartName="/word/media/document_image_rId7.png"/>
  <Override ContentType="image/png" PartName="/word/media/document_image_rId9.png"/>
  <Override ContentType="image/png" PartName="/word/media/document_image_rId1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2025-2026-2.11增加学生查询过滤表单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fENQL" w:id="0"/>
      <w:r>
        <w:rPr>
          <w:rFonts w:ascii="宋体" w:hAnsi="Times New Roman" w:eastAsia="宋体"/>
        </w:rPr>
        <w:t>1.增加过滤表单</w:t>
      </w:r>
    </w:p>
    <w:bookmarkEnd w:id="0"/>
    <w:bookmarkStart w:name="u5321a647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在Trae工具发送命令：在学生列表页面增加一个查询过滤的表单，要求按学号、姓名、电话、性别进行查询，其中学号、姓名、电话可以按支持模糊查询，性别可以按下拉框选择。</w:t>
      </w:r>
    </w:p>
    <w:bookmarkEnd w:id="1"/>
    <w:bookmarkStart w:name="uf7d73ccb" w:id="2"/>
    <w:p>
      <w:pPr>
        <w:spacing w:after="50" w:line="360" w:lineRule="auto" w:beforeLines="100"/>
        <w:ind w:left="0"/>
        <w:jc w:val="left"/>
      </w:pPr>
      <w:bookmarkStart w:name="uc33567b2" w:id="3"/>
      <w:r>
        <w:rPr>
          <w:rFonts w:eastAsia="宋体" w:ascii="宋体"/>
        </w:rPr>
        <w:drawing>
          <wp:inline distT="0" distB="0" distL="0" distR="0">
            <wp:extent cx="4470400" cy="51843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51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eb05eed0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本次命令有两个文件发生改变，一个是views.py查询学生的视图函数，按查询条件下进行过滤。</w:t>
      </w:r>
    </w:p>
    <w:bookmarkEnd w:id="4"/>
    <w:bookmarkStart w:name="uus37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def list_student(request):</w:t>
        <w:br/>
        <w:t xml:space="preserve">    # 获取查询参数</w:t>
        <w:br/>
        <w:t xml:space="preserve">    student_id = request.GET.get('student_id', '')</w:t>
        <w:br/>
        <w:t xml:space="preserve">    name = request.GET.get('name', '')</w:t>
        <w:br/>
        <w:t xml:space="preserve">    phone = request.GET.get('phone', '')</w:t>
        <w:br/>
        <w:t xml:space="preserve">    gender = request.GET.get('gender', '')</w:t>
        <w:br/>
        <w:t xml:space="preserve">    </w:t>
        <w:br/>
        <w:t xml:space="preserve">    # 构建查询</w:t>
        <w:br/>
        <w:t xml:space="preserve">    students = Student.objects.all()</w:t>
        <w:br/>
        <w:t xml:space="preserve">    </w:t>
        <w:br/>
        <w:t xml:space="preserve">    # 按学号、姓名、电话进行模糊查询</w:t>
        <w:br/>
        <w:t xml:space="preserve">    if student_id:</w:t>
        <w:br/>
        <w:t xml:space="preserve">        students = students.filter(student_id__icontains=student_id)</w:t>
        <w:br/>
        <w:t xml:space="preserve">    if name:</w:t>
        <w:br/>
        <w:t xml:space="preserve">        students = students.filter(name__icontains=name)</w:t>
        <w:br/>
        <w:t xml:space="preserve">    if phone:</w:t>
        <w:br/>
        <w:t xml:space="preserve">        students = students.filter(phone__icontains=phone)</w:t>
        <w:br/>
        <w:t xml:space="preserve">    </w:t>
        <w:br/>
        <w:t xml:space="preserve">    # 按性别进行精确查询</w:t>
        <w:br/>
        <w:t xml:space="preserve">    if gender:</w:t>
        <w:br/>
        <w:t xml:space="preserve">        students = students.filter(gender=gender)</w:t>
        <w:br/>
        <w:t xml:space="preserve">    </w:t>
        <w:br/>
        <w:t xml:space="preserve">    paginator = Paginator(students, 10)</w:t>
        <w:br/>
        <w:t xml:space="preserve">    page_number = request.GET.get('page')</w:t>
        <w:br/>
        <w:t xml:space="preserve">    page_obj = paginator.get_page(page_number)</w:t>
        <w:br/>
        <w:t xml:space="preserve">    </w:t>
        <w:br/>
        <w:t xml:space="preserve">    # 传递查询参数给模板</w:t>
        <w:br/>
        <w:t xml:space="preserve">    context = {</w:t>
        <w:br/>
        <w:t xml:space="preserve">        'page_obj': page_obj,</w:t>
        <w:br/>
        <w:t xml:space="preserve">        'student_id': student_id,</w:t>
        <w:br/>
        <w:t xml:space="preserve">        'name': name,</w:t>
        <w:br/>
        <w:t xml:space="preserve">        'phone': phone,</w:t>
        <w:br/>
        <w:t xml:space="preserve">        'gender': gender</w:t>
        <w:br/>
        <w:t xml:space="preserve">    }</w:t>
        <w:br/>
        <w:t xml:space="preserve">    </w:t>
        <w:br/>
        <w:t xml:space="preserve">    return render(request, 'student/list_student.html', context)</w:t>
        <w:br/>
      </w:r>
    </w:p>
    <w:bookmarkEnd w:id="5"/>
    <w:bookmarkStart w:name="uffed2954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一个是列表页面，增加了查询表单。</w:t>
      </w:r>
    </w:p>
    <w:bookmarkEnd w:id="6"/>
    <w:bookmarkStart w:name="sbCZ8" w:id="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&lt;h1 class="text-center mb-4"&gt;学生列表&lt;/h1&gt;</w:t>
        <w:br/>
        <w:t xml:space="preserve">        &lt;!-- 查询表单 --&gt;</w:t>
        <w:br/>
        <w:t xml:space="preserve">        &lt;form method="get" class="mb-4"&gt;</w:t>
        <w:br/>
        <w:t xml:space="preserve">            &lt;div class="row g-3"&gt;</w:t>
        <w:br/>
        <w:t xml:space="preserve">                &lt;div class="col-md-3"&gt;</w:t>
        <w:br/>
        <w:t xml:space="preserve">                    &lt;label for="student_id" class="form-label"&gt;学号&lt;/label&gt;</w:t>
        <w:br/>
        <w:t xml:space="preserve">                    &lt;input type="text" id="student_id" name="student_id" class="form-control" value="{{ student_id }}" placeholder="请输入学号"&gt;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for="name" class="form-label"&gt;姓名&lt;/label&gt;</w:t>
        <w:br/>
        <w:t xml:space="preserve">                    &lt;input type="text" id="name" name="name" class="form-control" value="{{ name }}" placeholder="请输入姓名"&gt;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for="phone" class="form-label"&gt;电话&lt;/label&gt;</w:t>
        <w:br/>
        <w:t xml:space="preserve">                    &lt;input type="text" id="phone" name="phone" class="form-control" value="{{ phone }}" placeholder="请输入电话"&gt;</w:t>
        <w:br/>
        <w:t xml:space="preserve">                &lt;/div&gt;</w:t>
        <w:br/>
        <w:t xml:space="preserve">                &lt;div class="col-md-3"&gt;</w:t>
        <w:br/>
        <w:t xml:space="preserve">                    &lt;label for="gender" class="form-label"&gt;性别&lt;/label&gt;</w:t>
        <w:br/>
        <w:t xml:space="preserve">                    &lt;select id="gender" name="gender" class="form-select"&gt;</w:t>
        <w:br/>
        <w:t xml:space="preserve">                        &lt;option value="" {% if gender == '' %}selected{% endif %}&gt;全部&lt;/option&gt;</w:t>
        <w:br/>
        <w:t xml:space="preserve">                        &lt;option value="male" {% if gender == 'male' %}selected{% endif %}&gt;男&lt;/option&gt;</w:t>
        <w:br/>
        <w:t xml:space="preserve">                        &lt;option value="female" {% if gender == 'female' %}selected{% endif %}&gt;女&lt;/option&gt;</w:t>
        <w:br/>
        <w:t xml:space="preserve">                    &lt;/select&gt;</w:t>
        <w:br/>
        <w:t xml:space="preserve">                &lt;/div&gt;</w:t>
        <w:br/>
        <w:t xml:space="preserve">            &lt;/div&gt;</w:t>
        <w:br/>
        <w:t xml:space="preserve">            &lt;div class="mt-3"&gt;</w:t>
        <w:br/>
        <w:t xml:space="preserve">                &lt;button type="submit" class="btn btn-primary"&gt;查询&lt;/button&gt;</w:t>
        <w:br/>
        <w:t xml:space="preserve">                &lt;a href="{% url 'student:list_student' %}" class="btn btn-secondary"&gt;重置&lt;/a&gt;</w:t>
        <w:br/>
        <w:t xml:space="preserve">                &lt;a href="{% url 'student:add_student' %}" class="btn btn-success float-end"&gt;添加学生&lt;/a&gt;</w:t>
        <w:br/>
        <w:t xml:space="preserve">            &lt;/div&gt;</w:t>
        <w:br/>
        <w:t xml:space="preserve">        &lt;/form&gt;</w:t>
        <w:br/>
      </w:r>
    </w:p>
    <w:bookmarkEnd w:id="7"/>
    <w:bookmarkStart w:name="J2Wdo" w:id="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2.测试过滤功能</w:t>
      </w:r>
    </w:p>
    <w:bookmarkEnd w:id="8"/>
    <w:bookmarkStart w:name="u2f052644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打开浏览器，输入网址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http://localhost:8000/student/list/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查看效果。</w:t>
      </w:r>
    </w:p>
    <w:bookmarkEnd w:id="9"/>
    <w:bookmarkStart w:name="oxsdk" w:id="10"/>
    <w:p>
      <w:pPr>
        <w:pStyle w:val="Heading3"/>
        <w:spacing w:after="50" w:line="360" w:lineRule="auto" w:beforeLines="100"/>
        <w:ind w:left="0"/>
        <w:jc w:val="left"/>
      </w:pPr>
      <w:bookmarkStart w:name="u6fc40472" w:id="11"/>
      <w:r>
        <w:rPr>
          <w:rFonts w:eastAsia="宋体" w:ascii="宋体"/>
        </w:rPr>
        <w:drawing>
          <wp:inline distT="0" distB="0" distL="0" distR="0">
            <wp:extent cx="5842000" cy="21088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4" cy="37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r>
        <w:rPr>
          <w:rFonts w:ascii="宋体" w:hAnsi="Times New Roman" w:eastAsia="宋体"/>
        </w:rPr>
        <w:t xml:space="preserve"> </w:t>
      </w:r>
    </w:p>
    <w:bookmarkEnd w:id="10"/>
    <w:bookmarkStart w:name="SV6IJ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3.优化界面</w:t>
      </w:r>
    </w:p>
    <w:bookmarkEnd w:id="12"/>
    <w:bookmarkStart w:name="uee87f7d7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在Trae工具发送命令：把添加学生按钮移到重置后面。</w:t>
      </w:r>
    </w:p>
    <w:bookmarkEnd w:id="13"/>
    <w:bookmarkStart w:name="u5cf0cd01" w:id="14"/>
    <w:p>
      <w:pPr>
        <w:spacing w:after="50" w:line="360" w:lineRule="auto" w:beforeLines="100"/>
        <w:ind w:left="0"/>
        <w:jc w:val="left"/>
      </w:pPr>
      <w:bookmarkStart w:name="uc159a4fe" w:id="15"/>
      <w:r>
        <w:rPr>
          <w:rFonts w:eastAsia="宋体" w:ascii="宋体"/>
        </w:rPr>
        <w:drawing>
          <wp:inline distT="0" distB="0" distL="0" distR="0">
            <wp:extent cx="4470400" cy="36942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6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u268c41a1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重新启动服务器，重新打开或者刷新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http://localhost:8000/student/list/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查看效果。</w:t>
      </w:r>
    </w:p>
    <w:bookmarkEnd w:id="16"/>
    <w:bookmarkStart w:name="u9c0f2ab1" w:id="17"/>
    <w:p>
      <w:pPr>
        <w:spacing w:after="50" w:line="360" w:lineRule="auto" w:beforeLines="100"/>
        <w:ind w:left="0"/>
        <w:jc w:val="left"/>
      </w:pPr>
      <w:bookmarkStart w:name="udc3a20d3" w:id="18"/>
      <w:r>
        <w:rPr>
          <w:rFonts w:eastAsia="宋体" w:ascii="宋体"/>
        </w:rPr>
        <w:drawing>
          <wp:inline distT="0" distB="0" distL="0" distR="0">
            <wp:extent cx="5841999" cy="20620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4666" cy="36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7"/>
    <w:bookmarkStart w:name="kID3m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4.关闭服务器</w:t>
      </w:r>
    </w:p>
    <w:bookmarkEnd w:id="19"/>
    <w:bookmarkStart w:name="u104105fd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在Trae工具发送命令：</w:t>
      </w:r>
    </w:p>
    <w:bookmarkEnd w:id="20"/>
    <w:bookmarkStart w:name="u9cd1d7c4" w:id="21"/>
    <w:p>
      <w:pPr>
        <w:spacing w:after="50" w:line="360" w:lineRule="auto" w:beforeLines="100"/>
        <w:ind w:left="0"/>
        <w:jc w:val="left"/>
      </w:pPr>
      <w:bookmarkStart w:name="u6a3f8f9d" w:id="22"/>
      <w:r>
        <w:rPr>
          <w:rFonts w:eastAsia="宋体" w:ascii="宋体"/>
        </w:rPr>
        <w:drawing>
          <wp:inline distT="0" distB="0" distL="0" distR="0">
            <wp:extent cx="4470400" cy="406580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406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://localhost:8000/student/list/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http://localhost:8000/student/list/" TargetMode="External" Type="http://schemas.openxmlformats.org/officeDocument/2006/relationships/hyperlink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