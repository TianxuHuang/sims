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2025-2026-2.4.AI辅助Django编程（Trae工具）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PPxLr" w:id="0"/>
      <w:r>
        <w:rPr>
          <w:rFonts w:ascii="宋体" w:hAnsi="Times New Roman" w:eastAsia="宋体"/>
        </w:rPr>
        <w:t>1.生成首页</w:t>
      </w:r>
    </w:p>
    <w:bookmarkEnd w:id="0"/>
    <w:bookmarkStart w:name="uf51508f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在命令行窗口发送命令：做一个模仿豆瓣首页的页面</w:t>
      </w:r>
    </w:p>
    <w:bookmarkEnd w:id="1"/>
    <w:bookmarkStart w:name="wbxon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2.应用</w:t>
      </w:r>
    </w:p>
    <w:bookmarkEnd w:id="2"/>
    <w:bookmarkStart w:name="u69165f7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项目--应用的关系：1对多的关系，一个项目下面可以有多个应用，每个应用可以是完成某项功能的集合，如豆瓣下的电影、音乐、读书等。</w:t>
      </w:r>
    </w:p>
    <w:bookmarkEnd w:id="3"/>
    <w:bookmarkStart w:name="ua168003a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手动创建应用，在项目的目录下(看到manage.py文件的地方)执行命令：</w:t>
      </w:r>
    </w:p>
    <w:bookmarkEnd w:id="4"/>
    <w:bookmarkStart w:name="bWbdI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startapp douban</w:t>
        <w:br/>
      </w:r>
    </w:p>
    <w:bookmarkEnd w:id="5"/>
    <w:bookmarkStart w:name="u4d284b62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创建应用的关键字：startapp</w:t>
      </w:r>
    </w:p>
    <w:bookmarkEnd w:id="6"/>
    <w:bookmarkStart w:name="u50031dfc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应用的名称：douban</w:t>
      </w:r>
    </w:p>
    <w:bookmarkEnd w:id="7"/>
    <w:bookmarkStart w:name="u4ff93722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在Django项目中，新生成的应用要注册到项目中。注册方法为，在项目的settings.py文件的INSTALLED_APPS增加应用名称。</w:t>
      </w:r>
    </w:p>
    <w:bookmarkEnd w:id="8"/>
    <w:bookmarkStart w:name="WY2P9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'douban',  # 新增加的应用</w:t>
        <w:br/>
        <w:t>]</w:t>
        <w:br/>
      </w:r>
    </w:p>
    <w:bookmarkEnd w:id="9"/>
    <w:bookmarkStart w:name="Iyytn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3.路由与视图函数</w:t>
      </w:r>
    </w:p>
    <w:bookmarkEnd w:id="10"/>
    <w:bookmarkStart w:name="ud2d3d1a4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路由：就是浏览器的网址</w:t>
      </w:r>
    </w:p>
    <w:bookmarkEnd w:id="11"/>
    <w:bookmarkStart w:name="u75f14d9e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视频函数：就是浏览器打开网址之前要做的事情（如查询数据库、读取文件等操作），最终指向项目下的某个文件。</w:t>
      </w:r>
    </w:p>
    <w:bookmarkEnd w:id="12"/>
    <w:bookmarkStart w:name="u46e0a617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Django就是使用路由与视图函数完成浏览器网址--后台代码的关联链条。</w:t>
      </w:r>
    </w:p>
    <w:bookmarkEnd w:id="13"/>
    <w:bookmarkStart w:name="ueb52ace5" w:id="14"/>
    <w:bookmarkEnd w:id="14"/>
    <w:bookmarkStart w:name="SXBeq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4.命名空间和项目前缀</w:t>
      </w:r>
    </w:p>
    <w:bookmarkEnd w:id="15"/>
    <w:bookmarkStart w:name="DAbqz" w:id="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（1）命名空间</w:t>
      </w:r>
    </w:p>
    <w:bookmarkEnd w:id="16"/>
    <w:bookmarkStart w:name="ue60d5416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用于区分每个应用的网址，因为每个应用都可能存在一样的网址（如：首页）。</w:t>
      </w:r>
    </w:p>
    <w:bookmarkEnd w:id="17"/>
    <w:bookmarkStart w:name="u8dd89f60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在应用的url.py里面添加代码：</w:t>
      </w:r>
    </w:p>
    <w:bookmarkEnd w:id="18"/>
    <w:bookmarkStart w:name="kVY1Z" w:id="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app_name = 'douban'</w:t>
        <w:br/>
      </w:r>
    </w:p>
    <w:bookmarkEnd w:id="19"/>
    <w:bookmarkStart w:name="ue62f3e11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以后在模板文件中就可以通过命令空间进行指定，如：</w:t>
      </w:r>
    </w:p>
    <w:bookmarkEnd w:id="20"/>
    <w:bookmarkStart w:name="c3jts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{% url 'douban:index' %} </w:t>
        <w:br/>
      </w:r>
    </w:p>
    <w:bookmarkEnd w:id="21"/>
    <w:bookmarkStart w:name="tt2kM" w:id="2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（2）项目前缀</w:t>
      </w:r>
    </w:p>
    <w:bookmarkEnd w:id="22"/>
    <w:bookmarkStart w:name="u5c684697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在浏览器的地址栏增加访问项目的前缀。</w:t>
      </w:r>
    </w:p>
    <w:bookmarkEnd w:id="23"/>
    <w:bookmarkStart w:name="u9e2b9667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http://localhost:8000/douban/index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网址中的douban，</w:t>
      </w:r>
    </w:p>
    <w:bookmarkEnd w:id="24"/>
    <w:bookmarkStart w:name="u0d53f20d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与命名空间结合使用，可以方便区分每个应用的访问方式。</w:t>
      </w:r>
    </w:p>
    <w:bookmarkEnd w:id="25"/>
    <w:bookmarkStart w:name="uf08601a1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项目前缀在项目级的urls.py文件中指定，如：</w:t>
      </w:r>
    </w:p>
    <w:bookmarkEnd w:id="26"/>
    <w:bookmarkStart w:name="GLhsr" w:id="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path('douban/', include('douban.urls')), </w:t>
        <w:br/>
        <w:t># 把douban应用的路由包含进来, 并添加前缀douban/,应用douban下所有的路由都必须添加前缀douban/</w:t>
        <w:br/>
      </w:r>
    </w:p>
    <w:bookmarkEnd w:id="27"/>
    <w:bookmarkStart w:name="YeWLV" w:id="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（3）关于首页的访问</w:t>
      </w:r>
    </w:p>
    <w:bookmarkEnd w:id="28"/>
    <w:bookmarkStart w:name="ue51b78b0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可以在应用的路由文件中添加两个访问首页的方式，</w:t>
      </w:r>
    </w:p>
    <w:bookmarkEnd w:id="29"/>
    <w:bookmarkStart w:name="sSvgk" w:id="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urlpatterns = [</w:t>
        <w:br/>
        <w:t xml:space="preserve">    path('', views.index, name='index'),      # 与浏览器的访问路径一致（网址）</w:t>
        <w:br/>
        <w:t xml:space="preserve">    path('index', views.index, name='index1'),# 与浏览器的访问路径一致（网址）</w:t>
        <w:br/>
        <w:t>]</w:t>
        <w:br/>
      </w:r>
    </w:p>
    <w:bookmarkEnd w:id="30"/>
    <w:bookmarkStart w:name="u3a03ecd3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通过以上配置，首页的访问网址可以有index，也可以没有。</w:t>
      </w:r>
    </w:p>
    <w:bookmarkEnd w:id="31"/>
    <w:bookmarkStart w:name="u274f42b5" w:id="32"/>
    <w:bookmarkEnd w:id="32"/>
    <w:bookmarkStart w:name="ub9c7a8a3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这里要补充创建第二个应用的步骤和截图。</w:t>
      </w:r>
    </w:p>
    <w:bookmarkEnd w:id="33"/>
    <w:bookmarkStart w:name="HWsIk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5.通过网址（URL）传递参数</w:t>
      </w:r>
    </w:p>
    <w:bookmarkEnd w:id="34"/>
    <w:bookmarkStart w:name="u5b90ba70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在路由urls.py设置带有参数传递的网址，设置方式如下：</w:t>
      </w:r>
    </w:p>
    <w:bookmarkEnd w:id="35"/>
    <w:bookmarkStart w:name="frCO7" w:id="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urlpatterns = [</w:t>
        <w:br/>
        <w:t xml:space="preserve">    path('', views.index, name='index'),      # http://127.0.0.1:8000/books/</w:t>
        <w:br/>
        <w:t xml:space="preserve">    path('index', views.index, name='index1'),# 与浏览器的访问路径一致（网址）http://127.0.0.1:8000/books/index/2023/12/1/</w:t>
        <w:br/>
        <w:t xml:space="preserve">    path('ss/&lt;int:year&gt;/&lt;str:month&gt;/&lt;int:day&gt;/&lt;slug:q&gt;/', views.ss, name='ss'),</w:t>
        <w:br/>
        <w:t>]</w:t>
        <w:br/>
        <w:t/>
        <w:br/>
      </w:r>
    </w:p>
    <w:bookmarkEnd w:id="36"/>
    <w:bookmarkStart w:name="u344318e3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第4行代码中path('ss/&lt;int:year&gt;/&lt;str:month&gt;/&lt;day&gt;/', views.ss, name='ss')，表示浏览器的网址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http://localhost:8000/books/ss/2026/03/18/booklist/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>中，2025 01 08是传递到后面的参数。</w:t>
      </w:r>
    </w:p>
    <w:bookmarkEnd w:id="37"/>
    <w:bookmarkStart w:name="u7524269c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  <w:bookmarkStart w:name="ufe736519" w:id="39"/>
      <w:r>
        <w:rPr>
          <w:rFonts w:eastAsia="宋体" w:ascii="宋体"/>
        </w:rPr>
        <w:drawing>
          <wp:inline distT="0" distB="0" distL="0" distR="0">
            <wp:extent cx="5841999" cy="294507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9334" cy="32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38"/>
    <w:bookmarkStart w:name="u730c02c3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&lt;int:year&gt;表示year参数为整数类型</w:t>
      </w:r>
    </w:p>
    <w:bookmarkEnd w:id="40"/>
    <w:bookmarkStart w:name="u302aed86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&lt;str:month&gt;表示month参数为字符串类型</w:t>
      </w:r>
    </w:p>
    <w:bookmarkEnd w:id="41"/>
    <w:bookmarkStart w:name="uaa1e8566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&lt;day&gt;表示day参数为字符串类型，不写默认为字符串类型。</w:t>
      </w:r>
    </w:p>
    <w:bookmarkEnd w:id="42"/>
    <w:bookmarkStart w:name="uaa8e33cd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&lt;slug:q&gt;表示q参数是slug类型，可以做为注释、后缀等作用，能使路由更方便易懂。</w:t>
      </w:r>
    </w:p>
    <w:bookmarkEnd w:id="43"/>
    <w:bookmarkStart w:name="u36342ff1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除了整数类型int和字符类型str，还有slug、uuid类型。</w:t>
      </w:r>
    </w:p>
    <w:bookmarkEnd w:id="44"/>
    <w:bookmarkStart w:name="u34a54207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注意：路由中设置了参数，如果网址（URL）不传递参数，访问则会报错。</w:t>
      </w:r>
    </w:p>
    <w:bookmarkEnd w:id="45"/>
    <w:bookmarkStart w:name="uaca376a6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在视图函数中读取参数的值：</w:t>
      </w:r>
    </w:p>
    <w:bookmarkEnd w:id="46"/>
    <w:bookmarkStart w:name="ue1eb9061" w:id="47"/>
    <w:p>
      <w:pPr>
        <w:spacing w:after="50" w:line="360" w:lineRule="auto" w:beforeLines="100"/>
        <w:ind w:left="0"/>
        <w:jc w:val="left"/>
      </w:pPr>
      <w:bookmarkStart w:name="u7d1513b6" w:id="48"/>
      <w:r>
        <w:rPr>
          <w:rFonts w:eastAsia="宋体" w:ascii="宋体"/>
        </w:rPr>
        <w:drawing>
          <wp:inline distT="0" distB="0" distL="0" distR="0">
            <wp:extent cx="5842000" cy="7085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8266" cy="73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8"/>
    </w:p>
    <w:bookmarkEnd w:id="47"/>
    <w:bookmarkStart w:name="jESX6" w:id="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django.shortcuts import render</w:t>
        <w:br/>
        <w:t/>
        <w:br/>
        <w:t>def index(request):</w:t>
        <w:br/>
        <w:t xml:space="preserve">    """豆瓣读书首页视图"""</w:t>
        <w:br/>
        <w:t xml:space="preserve">    return render(request, 'books/index.html')</w:t>
        <w:br/>
        <w:t/>
        <w:br/>
        <w:t>def ss(request, year, month, day, q):</w:t>
        <w:br/>
        <w:t xml:space="preserve">    """搜索视图"""</w:t>
        <w:br/>
        <w:t xml:space="preserve">    print(f'你传递过来的参数是：year={year}, month={month}, day={day}, q={q}')</w:t>
        <w:br/>
        <w:t xml:space="preserve">    return render(request, 'books/index.html', {'year': year, 'month': month, 'day': day, 'q': q})</w:t>
        <w:br/>
        <w:t/>
        <w:br/>
      </w:r>
    </w:p>
    <w:bookmarkEnd w:id="49"/>
    <w:bookmarkStart w:name="egDaN" w:id="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6.在模板中使用路由（链接）</w:t>
      </w:r>
    </w:p>
    <w:bookmarkEnd w:id="50"/>
    <w:bookmarkStart w:name="u0ed4b0cd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在Trae工具对话框中选择douban/index.html文件发送命令：为读书增加链接，链接为books的index</w:t>
      </w:r>
    </w:p>
    <w:bookmarkEnd w:id="51"/>
    <w:bookmarkStart w:name="u94a21f3c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</w:p>
    <w:bookmarkEnd w:id="52"/>
    <w:bookmarkStart w:name="u2ba56a8f" w:id="53"/>
    <w:p>
      <w:pPr>
        <w:spacing w:after="50" w:line="360" w:lineRule="auto" w:beforeLines="100"/>
        <w:ind w:left="0"/>
        <w:jc w:val="left"/>
      </w:pPr>
      <w:bookmarkStart w:name="u34fc2d9f" w:id="54"/>
      <w:r>
        <w:rPr>
          <w:rFonts w:eastAsia="宋体" w:ascii="宋体"/>
        </w:rPr>
        <w:drawing>
          <wp:inline distT="0" distB="0" distL="0" distR="0">
            <wp:extent cx="4402667" cy="31812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667" cy="3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bookmarkEnd w:id="53"/>
    <w:bookmarkStart w:name="u96c77802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执行完成后可以看到读书已经增加了链接&lt;a href="{% url 'books:index' %}"&gt;读书&lt;/a&gt;。</w:t>
      </w:r>
    </w:p>
    <w:bookmarkEnd w:id="55"/>
    <w:bookmarkStart w:name="u0debb6ee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</w:p>
    <w:bookmarkEnd w:id="56"/>
    <w:bookmarkStart w:name="u34fc9dbe" w:id="57"/>
    <w:p>
      <w:pPr>
        <w:spacing w:after="50" w:line="360" w:lineRule="auto" w:beforeLines="100"/>
        <w:ind w:left="0"/>
        <w:jc w:val="left"/>
      </w:pPr>
      <w:bookmarkStart w:name="u284ded6f" w:id="58"/>
      <w:r>
        <w:rPr>
          <w:rFonts w:eastAsia="宋体" w:ascii="宋体"/>
        </w:rPr>
        <w:drawing>
          <wp:inline distT="0" distB="0" distL="0" distR="0">
            <wp:extent cx="4622800" cy="16703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67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u3153e892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在模板中使用django的内容，格式为：{% %}，如为内容增加链接的格式为：{% url 'books:index' %}</w:t>
      </w:r>
    </w:p>
    <w:bookmarkEnd w:id="59"/>
    <w:bookmarkStart w:name="uebfa97fb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其中：url表示超链接，books表示命名空间，index表示路由命名</w:t>
      </w:r>
    </w:p>
    <w:bookmarkEnd w:id="60"/>
    <w:bookmarkStart w:name="X4dKO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7.在模板中使用带链接的路由（链接）</w:t>
      </w:r>
    </w:p>
    <w:bookmarkEnd w:id="61"/>
    <w:bookmarkStart w:name="u39197501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在Trae工具对话框中选择books/index.html文件发送命令：为书单增加链接，链接为books的ss</w:t>
      </w:r>
    </w:p>
    <w:bookmarkEnd w:id="62"/>
    <w:bookmarkStart w:name="uc1958bd4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</w:p>
    <w:bookmarkEnd w:id="63"/>
    <w:bookmarkStart w:name="u9e705a73" w:id="64"/>
    <w:p>
      <w:pPr>
        <w:spacing w:after="50" w:line="360" w:lineRule="auto" w:beforeLines="100"/>
        <w:ind w:left="0"/>
        <w:jc w:val="left"/>
      </w:pPr>
      <w:bookmarkStart w:name="ub4630758" w:id="65"/>
      <w:r>
        <w:rPr>
          <w:rFonts w:eastAsia="宋体" w:ascii="宋体"/>
        </w:rPr>
        <w:drawing>
          <wp:inline distT="0" distB="0" distL="0" distR="0">
            <wp:extent cx="4368800" cy="31423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1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bookmarkEnd w:id="64"/>
    <w:bookmarkStart w:name="u2121f88b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执行完成后可以看到书单已经增加了链接{% url 'books:ss' year=2026 month='03' day=18 q='booklist' %}"&gt;书单&lt;/a&gt;</w:t>
      </w:r>
    </w:p>
    <w:bookmarkEnd w:id="66"/>
    <w:bookmarkStart w:name="u6269efb5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</w:p>
    <w:bookmarkEnd w:id="67"/>
    <w:bookmarkStart w:name="ubee4b737" w:id="68"/>
    <w:p>
      <w:pPr>
        <w:spacing w:after="50" w:line="360" w:lineRule="auto" w:beforeLines="100"/>
        <w:ind w:left="0"/>
        <w:jc w:val="left"/>
      </w:pPr>
      <w:bookmarkStart w:name="u8719733a" w:id="69"/>
      <w:r>
        <w:rPr>
          <w:rFonts w:eastAsia="宋体" w:ascii="宋体"/>
        </w:rPr>
        <w:drawing>
          <wp:inline distT="0" distB="0" distL="0" distR="0">
            <wp:extent cx="5841999" cy="13988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734" cy="14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u455cc8b5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该链接中使用了参数名，参数名是可以省略的，省略参数写法为：{% url 'books:ss' 2026 '03' 18 'booklist' %}"&gt;书单&lt;/a&gt;，要求参数的类型一一对应。</w:t>
      </w:r>
    </w:p>
    <w:bookmarkEnd w:id="70"/>
    <w:bookmarkStart w:name="ub805d119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如图所示：</w:t>
      </w:r>
    </w:p>
    <w:bookmarkEnd w:id="71"/>
    <w:bookmarkStart w:name="u7b1a57a8" w:id="72"/>
    <w:p>
      <w:pPr>
        <w:spacing w:after="50" w:line="360" w:lineRule="auto" w:beforeLines="100"/>
        <w:ind w:left="0"/>
        <w:jc w:val="left"/>
      </w:pPr>
      <w:bookmarkStart w:name="u0169ce31" w:id="73"/>
      <w:r>
        <w:rPr>
          <w:rFonts w:eastAsia="宋体" w:ascii="宋体"/>
        </w:rPr>
        <w:drawing>
          <wp:inline distT="0" distB="0" distL="0" distR="0">
            <wp:extent cx="5266266" cy="14622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266" cy="14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WJHR5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8.在模板(网页)中使用标签显示内容</w:t>
      </w:r>
    </w:p>
    <w:bookmarkEnd w:id="74"/>
    <w:bookmarkStart w:name="u771bc2e5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把后台处理好的数据放到前台页面显示，在视图函数中页面转发前将内容写入会话。</w:t>
      </w:r>
    </w:p>
    <w:bookmarkEnd w:id="75"/>
    <w:bookmarkStart w:name="Lgde4" w:id="7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ss(request, year, month, day, q):</w:t>
        <w:br/>
        <w:t xml:space="preserve">    """搜索视图"""</w:t>
        <w:br/>
        <w:t xml:space="preserve">    print(f'你传递过来的参数是：year={year}, month={month}, day={day}, q={q}')</w:t>
        <w:br/>
        <w:t xml:space="preserve">    context = {</w:t>
        <w:br/>
        <w:t xml:space="preserve">        'year': year,</w:t>
        <w:br/>
        <w:t xml:space="preserve">        'month': month,</w:t>
        <w:br/>
        <w:t xml:space="preserve">        'day': day,</w:t>
        <w:br/>
        <w:t xml:space="preserve">        'q': q,</w:t>
        <w:br/>
        <w:t xml:space="preserve">    }</w:t>
        <w:br/>
        <w:t xml:space="preserve">    return render(request, 'books/index.html', context)</w:t>
        <w:br/>
      </w:r>
    </w:p>
    <w:bookmarkEnd w:id="76"/>
    <w:bookmarkStart w:name="u59a4ef45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context就是要展示的内容，可以是一个字典，也可以是其他数据类型。</w:t>
      </w:r>
    </w:p>
    <w:bookmarkEnd w:id="77"/>
    <w:bookmarkStart w:name="u9d6cec5b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在页面上使用{{year}}就可以输出year的值。</w:t>
      </w:r>
    </w:p>
    <w:bookmarkEnd w:id="78"/>
    <w:bookmarkStart w:name="m3n2X" w:id="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&lt;h2 class="section-title"&gt;热门图书 {{ year }}年{{ month }}月{{ day }}日&lt;/h2&gt;</w:t>
        <w:br/>
      </w:r>
    </w:p>
    <w:bookmarkEnd w:id="79"/>
    <w:bookmarkStart w:name="u962292a1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8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://localhost:8000/douban/index" TargetMode="External" Type="http://schemas.openxmlformats.org/officeDocument/2006/relationships/hyperlink"/><Relationship Id="rId5" Target="http://localhost:8000/books/ss/2025/01/08/re-men-tu-shu-san-ti/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