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2025-2026-2.13创建班级应用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TnlfF" w:id="0"/>
      <w:r>
        <w:rPr>
          <w:rFonts w:ascii="宋体" w:hAnsi="Times New Roman" w:eastAsia="宋体"/>
        </w:rPr>
        <w:t>1.创建班级应用</w:t>
      </w:r>
    </w:p>
    <w:bookmarkEnd w:id="0"/>
    <w:bookmarkStart w:name="u30dbda9c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为项目增加班级管理功能，从模块化开发的角度出发点，应该把班级管理定位为一个应用。在Trae工具发送命令：创建班级应用，应用名称为classes.</w:t>
      </w:r>
    </w:p>
    <w:bookmarkEnd w:id="1"/>
    <w:bookmarkStart w:name="uf869ee29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创建应用的命令：</w:t>
      </w:r>
    </w:p>
    <w:bookmarkEnd w:id="2"/>
    <w:bookmarkStart w:name="rog9h" w:id="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python manage.py startapp classes</w:t>
        <w:br/>
      </w:r>
    </w:p>
    <w:bookmarkEnd w:id="3"/>
    <w:bookmarkStart w:name="u46c94d0d" w:id="4"/>
    <w:p>
      <w:pPr>
        <w:spacing w:after="50" w:line="360" w:lineRule="auto" w:beforeLines="100"/>
        <w:ind w:left="0"/>
        <w:jc w:val="left"/>
      </w:pPr>
      <w:bookmarkStart w:name="uf364a71e" w:id="5"/>
      <w:r>
        <w:rPr>
          <w:rFonts w:eastAsia="宋体" w:ascii="宋体"/>
        </w:rPr>
        <w:drawing>
          <wp:inline distT="0" distB="0" distL="0" distR="0">
            <wp:extent cx="3132667" cy="389427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389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u208711ee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等待命令执行完成，发现Trae已经生成增加、修改、删除、列表的整套班级管理代码。具体如下：</w:t>
      </w:r>
    </w:p>
    <w:bookmarkEnd w:id="6"/>
    <w:bookmarkStart w:name="u1aec68b4" w:id="7"/>
    <w:p>
      <w:pPr>
        <w:spacing w:after="50" w:line="360" w:lineRule="auto" w:beforeLines="100"/>
        <w:ind w:left="0"/>
        <w:jc w:val="left"/>
      </w:pPr>
      <w:bookmarkStart w:name="u089631e8" w:id="8"/>
      <w:r>
        <w:rPr>
          <w:rFonts w:eastAsia="宋体" w:ascii="宋体"/>
        </w:rPr>
        <w:drawing>
          <wp:inline distT="0" distB="0" distL="0" distR="0">
            <wp:extent cx="3149600" cy="42973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429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bookmarkEnd w:id="7"/>
    <w:bookmarkStart w:name="u013ade1f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各个步骤详细执行的过程如下：</w:t>
      </w:r>
    </w:p>
    <w:bookmarkEnd w:id="9"/>
    <w:bookmarkStart w:name="SNCmU" w:id="1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1.1创建应用</w:t>
      </w:r>
    </w:p>
    <w:bookmarkEnd w:id="10"/>
    <w:bookmarkStart w:name="ua1b38aa7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Trae工具自动调用命令创建应用，命令如下：</w:t>
      </w:r>
    </w:p>
    <w:bookmarkEnd w:id="11"/>
    <w:bookmarkStart w:name="u87cb0d0f" w:id="12"/>
    <w:p>
      <w:pPr>
        <w:spacing w:after="50" w:line="360" w:lineRule="auto" w:beforeLines="100"/>
        <w:ind w:left="0"/>
        <w:jc w:val="left"/>
      </w:pPr>
      <w:bookmarkStart w:name="ua5d50e47" w:id="13"/>
      <w:r>
        <w:rPr>
          <w:rFonts w:eastAsia="宋体" w:ascii="宋体"/>
        </w:rPr>
        <w:drawing>
          <wp:inline distT="0" distB="0" distL="0" distR="0">
            <wp:extent cx="3048000" cy="14346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frMVs" w:id="1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1.2注册应用</w:t>
      </w:r>
    </w:p>
    <w:bookmarkEnd w:id="14"/>
    <w:bookmarkStart w:name="u05c99406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创建了新的应用之后，要将它注册到项目中，在settings.py文件中的INSTALLED_APPS增加classes应用。</w:t>
      </w:r>
    </w:p>
    <w:bookmarkEnd w:id="15"/>
    <w:bookmarkStart w:name="u19e5c63d" w:id="16"/>
    <w:p>
      <w:pPr>
        <w:spacing w:after="50" w:line="360" w:lineRule="auto" w:beforeLines="100"/>
        <w:ind w:left="0"/>
        <w:jc w:val="left"/>
      </w:pPr>
      <w:bookmarkStart w:name="ub06f68f6" w:id="17"/>
      <w:r>
        <w:rPr>
          <w:rFonts w:eastAsia="宋体" w:ascii="宋体"/>
        </w:rPr>
        <w:drawing>
          <wp:inline distT="0" distB="0" distL="0" distR="0">
            <wp:extent cx="3149600" cy="258940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58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bookmarkEnd w:id="16"/>
    <w:bookmarkStart w:name="u2ab461c0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settings.py增加了班级应用之后的代码：</w:t>
      </w:r>
    </w:p>
    <w:bookmarkEnd w:id="18"/>
    <w:bookmarkStart w:name="w6RUC" w:id="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INSTALLED_APPS = [</w:t>
        <w:br/>
        <w:t xml:space="preserve">    'django.contrib.admin',          # Django后台管理系统</w:t>
        <w:br/>
        <w:t xml:space="preserve">    'django.contrib.auth',           # 认证系统</w:t>
        <w:br/>
        <w:t xml:space="preserve">    'django.contrib.contenttypes',   # 内容类型框架</w:t>
        <w:br/>
        <w:t xml:space="preserve">    'django.contrib.sessions',       # 会话管理</w:t>
        <w:br/>
        <w:t xml:space="preserve">    'django.contrib.messages',       # 消息系统</w:t>
        <w:br/>
        <w:t xml:space="preserve">    'django.contrib.staticfiles',    # 静态文件管理</w:t>
        <w:br/>
        <w:t xml:space="preserve">    'student',                       # 自定义学生应用</w:t>
        <w:br/>
        <w:t xml:space="preserve">    'classes',                       # 班级应用</w:t>
        <w:br/>
        <w:t>]</w:t>
        <w:br/>
      </w:r>
    </w:p>
    <w:bookmarkEnd w:id="19"/>
    <w:bookmarkStart w:name="uVvBA" w:id="2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1.3创建路由</w:t>
      </w:r>
    </w:p>
    <w:bookmarkEnd w:id="20"/>
    <w:bookmarkStart w:name="u8ed80176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每个应用都应该在应用文件夹下创建自己的路由配置文件urls.py，然后注册到项目的路由文件中。</w:t>
      </w:r>
    </w:p>
    <w:bookmarkEnd w:id="21"/>
    <w:bookmarkStart w:name="u2022553b" w:id="22"/>
    <w:p>
      <w:pPr>
        <w:spacing w:after="50" w:line="360" w:lineRule="auto" w:beforeLines="100"/>
        <w:ind w:left="0"/>
        <w:jc w:val="left"/>
      </w:pPr>
      <w:bookmarkStart w:name="u43331f23" w:id="23"/>
      <w:r>
        <w:rPr>
          <w:rFonts w:eastAsia="宋体" w:ascii="宋体"/>
        </w:rPr>
        <w:drawing>
          <wp:inline distT="0" distB="0" distL="0" distR="0">
            <wp:extent cx="3098800" cy="22810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2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u68dd4393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应用的路由文件代码如下：</w:t>
      </w:r>
    </w:p>
    <w:bookmarkEnd w:id="24"/>
    <w:bookmarkStart w:name="BGgSu" w:id="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django.urls import path</w:t>
        <w:br/>
        <w:t>from . import views</w:t>
        <w:br/>
        <w:t/>
        <w:br/>
        <w:t>app_name = 'classes'</w:t>
        <w:br/>
        <w:t/>
        <w:br/>
        <w:t>urlpatterns = [</w:t>
        <w:br/>
        <w:t xml:space="preserve">    path('list/', views.list_class, name='list_class'),</w:t>
        <w:br/>
        <w:t xml:space="preserve">    path('add/', views.add_class, name='add_class'),</w:t>
        <w:br/>
        <w:t xml:space="preserve">    path('edit/&lt;int:pk&gt;/', views.edit_class, name='edit_class'),</w:t>
        <w:br/>
        <w:t xml:space="preserve">    path('delete/&lt;int:pk&gt;/', views.delete_class, name='delete_class'),</w:t>
        <w:br/>
        <w:t>]</w:t>
        <w:br/>
      </w:r>
    </w:p>
    <w:bookmarkEnd w:id="25"/>
    <w:bookmarkStart w:name="ucdbe67ea" w:id="26"/>
    <w:bookmarkEnd w:id="26"/>
    <w:bookmarkStart w:name="uba41dfcd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将应用的路由文件包含到项目（sims文件夹）的路由文件urls.py中（第10行），代码如下：</w:t>
      </w:r>
    </w:p>
    <w:bookmarkEnd w:id="27"/>
    <w:bookmarkStart w:name="kNoh3" w:id="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"""</w:t>
        <w:br/>
        <w:t>URL configuration for sims project.</w:t>
        <w:br/>
        <w:t/>
        <w:br/>
        <w:t>The `urlpatterns` list routes URLs to views. For more information please see:</w:t>
        <w:br/>
        <w:t xml:space="preserve">    https://docs.djangoproject.com/en/5.2/topics/http/urls/</w:t>
        <w:br/>
        <w:t>Examples:</w:t>
        <w:br/>
        <w:t>Function views</w:t>
        <w:br/>
        <w:t xml:space="preserve">    1. Add an import:  from my_app import views</w:t>
        <w:br/>
        <w:t xml:space="preserve">    2. Add a URL to urlpatterns:  path('', views.home, name='home')</w:t>
        <w:br/>
        <w:t>Class-based views</w:t>
        <w:br/>
        <w:t xml:space="preserve">    1. Add an import:  from other_app.views import Home</w:t>
        <w:br/>
        <w:t xml:space="preserve">    2. Add a URL to urlpatterns:  path('', Home.as_view(), name='home')</w:t>
        <w:br/>
        <w:t>Including another URLconf</w:t>
        <w:br/>
        <w:t xml:space="preserve">    1. Import the include() function: from django.urls import include, path</w:t>
        <w:br/>
        <w:t xml:space="preserve">    2. Add a URL to urlpatterns:  path('blog/', include('blog.urls'))</w:t>
        <w:br/>
        <w:t>"""</w:t>
        <w:br/>
        <w:t># 导入必要的模块</w:t>
        <w:br/>
        <w:t>from django.contrib import admin</w:t>
        <w:br/>
        <w:t>from django.urls import path, include</w:t>
        <w:br/>
        <w:t>from django.conf import settings</w:t>
        <w:br/>
        <w:t>from django.conf.urls.static import static</w:t>
        <w:br/>
        <w:t>from student import views</w:t>
        <w:br/>
        <w:t/>
        <w:br/>
        <w:t># URL 路由配置列表</w:t>
        <w:br/>
        <w:t>urlpatterns = [</w:t>
        <w:br/>
        <w:t xml:space="preserve">    # 管理后台 URL</w:t>
        <w:br/>
        <w:t xml:space="preserve">    path('admin/', admin.site.urls),</w:t>
        <w:br/>
        <w:t xml:space="preserve">    # 默认首页 - 显示学生列表</w:t>
        <w:br/>
        <w:t xml:space="preserve">    path('', views.list_student, name='home'),</w:t>
        <w:br/>
        <w:t xml:space="preserve">    # 学生应用的 URL 路由</w:t>
        <w:br/>
        <w:t xml:space="preserve">    path('student/', include('student.urls')),</w:t>
        <w:br/>
        <w:t xml:space="preserve">    # 班级应用的 URL 路由</w:t>
        <w:br/>
        <w:t xml:space="preserve">    path('classes/', include('classes.urls')),</w:t>
        <w:br/>
        <w:t>] + static(settings.MEDIA_URL, document_root=settings.MEDIA_ROOT)  # 静态媒体文件 URL 配置</w:t>
        <w:br/>
        <w:t/>
        <w:br/>
      </w:r>
    </w:p>
    <w:bookmarkEnd w:id="28"/>
    <w:bookmarkStart w:name="uf3fcbd55" w:id="29"/>
    <w:bookmarkEnd w:id="29"/>
    <w:bookmarkStart w:name="vqDko" w:id="3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1.4 创建视图函数</w:t>
      </w:r>
    </w:p>
    <w:bookmarkEnd w:id="30"/>
    <w:bookmarkStart w:name="u0858977c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视图函数是真正处理业务逻辑的代码，班级应用的视图函数在应用文件夹下的views.py中，包括增加、修改、删除、列表 </w:t>
      </w:r>
    </w:p>
    <w:bookmarkEnd w:id="31"/>
    <w:bookmarkStart w:name="PWpnE" w:id="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django.shortcuts import render</w:t>
        <w:br/>
        <w:t>from django.shortcuts import redirect</w:t>
        <w:br/>
        <w:t>from .models import Class</w:t>
        <w:br/>
        <w:t/>
        <w:br/>
        <w:t/>
        <w:br/>
        <w:t>from django.core.paginator import Paginator</w:t>
        <w:br/>
        <w:t/>
        <w:br/>
        <w:t>def list_class(request):</w:t>
        <w:br/>
        <w:t xml:space="preserve">    name = request.GET.get('name', '')</w:t>
        <w:br/>
        <w:t xml:space="preserve">    classes = Class.objects.all()</w:t>
        <w:br/>
        <w:t xml:space="preserve">    if name:</w:t>
        <w:br/>
        <w:t xml:space="preserve">        classes = classes.filter(name__icontains=name)</w:t>
        <w:br/>
        <w:t xml:space="preserve">    </w:t>
        <w:br/>
        <w:t xml:space="preserve">    paginator = Paginator(classes, 3)</w:t>
        <w:br/>
        <w:t xml:space="preserve">    page_number = request.GET.get('page')</w:t>
        <w:br/>
        <w:t xml:space="preserve">    page_obj = paginator.get_page(page_number)</w:t>
        <w:br/>
        <w:t xml:space="preserve">    </w:t>
        <w:br/>
        <w:t xml:space="preserve">    context = {</w:t>
        <w:br/>
        <w:t xml:space="preserve">        'page_obj': page_obj,</w:t>
        <w:br/>
        <w:t xml:space="preserve">        'name': name</w:t>
        <w:br/>
        <w:t xml:space="preserve">    }</w:t>
        <w:br/>
        <w:t xml:space="preserve">    </w:t>
        <w:br/>
        <w:t xml:space="preserve">    return render(request, 'classes/list_class.html', context)</w:t>
        <w:br/>
        <w:t/>
        <w:br/>
        <w:t/>
        <w:br/>
        <w:t>def add_class(request):</w:t>
        <w:br/>
        <w:t xml:space="preserve">    if request.method == 'POST':</w:t>
        <w:br/>
        <w:t xml:space="preserve">        name = request.POST.get('name')</w:t>
        <w:br/>
        <w:t xml:space="preserve">        Class.objects.create(name=name)</w:t>
        <w:br/>
        <w:t xml:space="preserve">        return redirect('classes:list_class')</w:t>
        <w:br/>
        <w:t xml:space="preserve">    return render(request, 'classes/add_class.html')</w:t>
        <w:br/>
        <w:t/>
        <w:br/>
        <w:t/>
        <w:br/>
        <w:t>from django.shortcuts import get_object_or_404</w:t>
        <w:br/>
        <w:t/>
        <w:br/>
        <w:t>def edit_class(request, pk):</w:t>
        <w:br/>
        <w:t xml:space="preserve">    class_obj = get_object_or_404(Class, pk=pk)</w:t>
        <w:br/>
        <w:t xml:space="preserve">    if request.method == 'POST':</w:t>
        <w:br/>
        <w:t xml:space="preserve">        name = request.POST.get('name')</w:t>
        <w:br/>
        <w:t xml:space="preserve">        class_obj.name = name</w:t>
        <w:br/>
        <w:t xml:space="preserve">        class_obj.save()</w:t>
        <w:br/>
        <w:t xml:space="preserve">        return redirect('classes:list_class')</w:t>
        <w:br/>
        <w:t xml:space="preserve">    return render(request, 'classes/edit_class.html', {'class': class_obj, 'pk': pk})</w:t>
        <w:br/>
        <w:t/>
        <w:br/>
        <w:t/>
        <w:br/>
        <w:t>def delete_class(request, pk):</w:t>
        <w:br/>
        <w:t xml:space="preserve">    class_obj = get_object_or_404(Class, pk=pk)</w:t>
        <w:br/>
        <w:t xml:space="preserve">    if request.method == 'POST':</w:t>
        <w:br/>
        <w:t xml:space="preserve">        class_obj.delete()</w:t>
        <w:br/>
        <w:t xml:space="preserve">        return redirect('classes:list_class')</w:t>
        <w:br/>
        <w:t xml:space="preserve">    return render(request, 'classes/delete_class.html', {'class': class_obj, 'pk': pk})</w:t>
        <w:br/>
      </w:r>
    </w:p>
    <w:bookmarkEnd w:id="32"/>
    <w:bookmarkStart w:name="b534R" w:id="3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1.5创建数据模型</w:t>
      </w:r>
    </w:p>
    <w:bookmarkEnd w:id="33"/>
    <w:bookmarkStart w:name="u29591aa0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新增的班级应用需要使用数据表进行数据存储，Trae会创建班级模型（对应数据库里面的表）</w:t>
      </w:r>
    </w:p>
    <w:bookmarkEnd w:id="34"/>
    <w:bookmarkStart w:name="u460b5660" w:id="35"/>
    <w:p>
      <w:pPr>
        <w:spacing w:after="50" w:line="360" w:lineRule="auto" w:beforeLines="100"/>
        <w:ind w:left="0"/>
        <w:jc w:val="left"/>
      </w:pPr>
      <w:bookmarkStart w:name="u973d6198" w:id="36"/>
      <w:r>
        <w:rPr>
          <w:rFonts w:eastAsia="宋体" w:ascii="宋体"/>
        </w:rPr>
        <w:drawing>
          <wp:inline distT="0" distB="0" distL="0" distR="0">
            <wp:extent cx="3115733" cy="16356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733" cy="163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5"/>
    <w:bookmarkStart w:name="u882dc1c2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班级模型的代码，班级表只有一个字段。</w:t>
      </w:r>
    </w:p>
    <w:bookmarkEnd w:id="37"/>
    <w:bookmarkStart w:name="pA9SB" w:id="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django.db import models</w:t>
        <w:br/>
        <w:t/>
        <w:br/>
        <w:t/>
        <w:br/>
        <w:t>class Class(models.Model):</w:t>
        <w:br/>
        <w:t xml:space="preserve">    name = models.CharField(max_length=100, verbose_name='班级名称')</w:t>
        <w:br/>
        <w:t/>
        <w:br/>
        <w:t xml:space="preserve">    class Meta:</w:t>
        <w:br/>
        <w:t xml:space="preserve">        db_table = 'classes'</w:t>
        <w:br/>
        <w:t xml:space="preserve">        verbose_name = '班级'</w:t>
        <w:br/>
        <w:t xml:space="preserve">        verbose_name_plural = '班级'</w:t>
        <w:br/>
        <w:t/>
        <w:br/>
        <w:t xml:space="preserve">    def __str__(self):</w:t>
        <w:br/>
        <w:t xml:space="preserve">        return self.name</w:t>
        <w:br/>
        <w:t/>
        <w:br/>
      </w:r>
    </w:p>
    <w:bookmarkEnd w:id="38"/>
    <w:bookmarkStart w:name="Ruttj" w:id="3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1.6数据库迁移</w:t>
      </w:r>
    </w:p>
    <w:bookmarkEnd w:id="39"/>
    <w:bookmarkStart w:name="u64c6bd12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项目中如果有创建了新的模型，需要与数据库里面的表进行关联，也就是真正去数据库创建/修改对应的表。需要执行两个命令。</w:t>
      </w:r>
    </w:p>
    <w:bookmarkEnd w:id="40"/>
    <w:bookmarkStart w:name="Bwfgw" w:id="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#将班级的模型生成一个迁移文件（告诉项目有哪些表会发生改动） </w:t>
        <w:br/>
        <w:t xml:space="preserve">python manage.py makemigrations claasses </w:t>
        <w:br/>
        <w:t>#将这些改动应用到数据库表中（真正创建或者修改表结构）</w:t>
        <w:br/>
        <w:t>python manage.py migrate</w:t>
        <w:br/>
      </w:r>
    </w:p>
    <w:bookmarkEnd w:id="41"/>
    <w:bookmarkStart w:name="u83f1a172" w:id="42"/>
    <w:bookmarkEnd w:id="42"/>
    <w:bookmarkStart w:name="ue0b698a1" w:id="43"/>
    <w:p>
      <w:pPr>
        <w:spacing w:after="50" w:line="360" w:lineRule="auto" w:beforeLines="100"/>
        <w:ind w:left="0"/>
        <w:jc w:val="left"/>
      </w:pPr>
      <w:bookmarkStart w:name="uea404185" w:id="44"/>
      <w:r>
        <w:rPr>
          <w:rFonts w:eastAsia="宋体" w:ascii="宋体"/>
        </w:rPr>
        <w:drawing>
          <wp:inline distT="0" distB="0" distL="0" distR="0">
            <wp:extent cx="3132667" cy="28224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282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bookmarkEnd w:id="43"/>
    <w:bookmarkStart w:name="AsHvh" w:id="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1.7模板文件</w:t>
      </w:r>
    </w:p>
    <w:bookmarkEnd w:id="45"/>
    <w:bookmarkStart w:name="u951d828b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模型文件是网页，Trae会自动在应用下创建templates文件夹，分别创建增加、修改、删除、列表的模板（页面）。</w:t>
      </w:r>
    </w:p>
    <w:bookmarkEnd w:id="46"/>
    <w:bookmarkStart w:name="uaa5d809f" w:id="47"/>
    <w:p>
      <w:pPr>
        <w:spacing w:after="50" w:line="360" w:lineRule="auto" w:beforeLines="100"/>
        <w:ind w:left="0"/>
        <w:jc w:val="left"/>
      </w:pPr>
      <w:bookmarkStart w:name="rD1BE" w:id="48"/>
      <w:r>
        <w:rPr>
          <w:rFonts w:eastAsia="宋体" w:ascii="宋体"/>
        </w:rPr>
        <w:drawing>
          <wp:inline distT="0" distB="0" distL="0" distR="0">
            <wp:extent cx="3081867" cy="388876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867" cy="388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bookmarkEnd w:id="47"/>
    <w:bookmarkStart w:name="u2a70815f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add_class.html</w:t>
      </w:r>
    </w:p>
    <w:bookmarkEnd w:id="49"/>
    <w:bookmarkStart w:name="MpOiH" w:id="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&lt;title&gt;添加班级&lt;/title&gt;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mb-4"&gt;添加班级&lt;/h1&gt;</w:t>
        <w:br/>
        <w:t xml:space="preserve">        &lt;div class="row justify-content-center"&gt;</w:t>
        <w:br/>
        <w:t xml:space="preserve">            &lt;div class="col-md-6"&gt;</w:t>
        <w:br/>
        <w:t xml:space="preserve">                &lt;form method="post" class="border p-4 rounded bg-light"&gt;</w:t>
        <w:br/>
        <w:t xml:space="preserve">                    {% csrf_token %}</w:t>
        <w:br/>
        <w:t xml:space="preserve">                    &lt;div class="mb-3"&gt;</w:t>
        <w:br/>
        <w:t xml:space="preserve">                        &lt;label for="name" class="form-label"&gt;班级名称&lt;/label&gt;</w:t>
        <w:br/>
        <w:t xml:space="preserve">                        &lt;input type="text" id="name" name="name" class="form-control" placeholder="请输入班级名称" required&gt;</w:t>
        <w:br/>
        <w:t xml:space="preserve">                    &lt;/div&gt;</w:t>
        <w:br/>
        <w:t xml:space="preserve">                    &lt;button type="submit" class="btn btn-primary w-100"&gt;提交&lt;/button&gt;</w:t>
        <w:br/>
        <w:t xml:space="preserve">                &lt;/form&gt;</w:t>
        <w:br/>
        <w:t xml:space="preserve">                &lt;div class="mt-3 text-center"&gt;</w:t>
        <w:br/>
        <w:t xml:space="preserve">                    &lt;a href="{% url 'classes:list_class' %}" class="btn btn-secondary"&gt;返回列表&lt;/a&gt;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</w:r>
    </w:p>
    <w:bookmarkEnd w:id="50"/>
    <w:bookmarkStart w:name="u202a932e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delete_class.html</w:t>
      </w:r>
    </w:p>
    <w:bookmarkEnd w:id="51"/>
    <w:bookmarkStart w:name="Ydebc" w:id="5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&lt;title&gt;删除班级&lt;/title&gt;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mb-4"&gt;删除班级&lt;/h1&gt;</w:t>
        <w:br/>
        <w:t xml:space="preserve">        &lt;div class="row justify-content-center"&gt;</w:t>
        <w:br/>
        <w:t xml:space="preserve">            &lt;div class="col-md-6"&gt;</w:t>
        <w:br/>
        <w:t xml:space="preserve">                &lt;div class="border p-4 rounded bg-light"&gt;</w:t>
        <w:br/>
        <w:t xml:space="preserve">                    &lt;p class="text-center mb-4"&gt;确定要删除班级 &lt;strong&gt;{{ class.name }}&lt;/strong&gt; 吗？&lt;/p&gt;</w:t>
        <w:br/>
        <w:t xml:space="preserve">                    &lt;form method="post"&gt;</w:t>
        <w:br/>
        <w:t xml:space="preserve">                        {% csrf_token %}</w:t>
        <w:br/>
        <w:t xml:space="preserve">                        &lt;div class="d-flex justify-content-center gap-3"&gt;</w:t>
        <w:br/>
        <w:t xml:space="preserve">                            &lt;button type="submit" class="btn btn-danger"&gt;删除&lt;/button&gt;</w:t>
        <w:br/>
        <w:t xml:space="preserve">                            &lt;a href="{% url 'classes:list_class' %}" class="btn btn-secondary"&gt;取消&lt;/a&gt;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</w:r>
    </w:p>
    <w:bookmarkEnd w:id="52"/>
    <w:bookmarkStart w:name="u08e115de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edit_class.html</w:t>
      </w:r>
    </w:p>
    <w:bookmarkEnd w:id="53"/>
    <w:bookmarkStart w:name="yfp6G" w:id="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&lt;title&gt;编辑班级&lt;/title&gt;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mb-4"&gt;编辑班级&lt;/h1&gt;</w:t>
        <w:br/>
        <w:t xml:space="preserve">        &lt;div class="row justify-content-center"&gt;</w:t>
        <w:br/>
        <w:t xml:space="preserve">            &lt;div class="col-md-6"&gt;</w:t>
        <w:br/>
        <w:t xml:space="preserve">                &lt;form method="post" class="border p-4 rounded bg-light"&gt;</w:t>
        <w:br/>
        <w:t xml:space="preserve">                    {% csrf_token %}</w:t>
        <w:br/>
        <w:t xml:space="preserve">                    &lt;div class="mb-3"&gt;</w:t>
        <w:br/>
        <w:t xml:space="preserve">                        &lt;label for="name" class="form-label"&gt;班级名称&lt;/label&gt;</w:t>
        <w:br/>
        <w:t xml:space="preserve">                        &lt;input type="text" id="name" name="name" class="form-control" value="{{ class.name }}" placeholder="请输入班级名称" required&gt;</w:t>
        <w:br/>
        <w:t xml:space="preserve">                    &lt;/div&gt;</w:t>
        <w:br/>
        <w:t xml:space="preserve">                    &lt;button type="submit" class="btn btn-primary w-100"&gt;提交&lt;/button&gt;</w:t>
        <w:br/>
        <w:t xml:space="preserve">                &lt;/form&gt;</w:t>
        <w:br/>
        <w:t xml:space="preserve">                &lt;div class="mt-3 text-center"&gt;</w:t>
        <w:br/>
        <w:t xml:space="preserve">                    &lt;a href="{% url 'classes:list_class' %}" class="btn btn-secondary"&gt;返回列表&lt;/a&gt;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</w:r>
    </w:p>
    <w:bookmarkEnd w:id="54"/>
    <w:bookmarkStart w:name="u3cb15485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list_class.html</w:t>
      </w:r>
    </w:p>
    <w:bookmarkEnd w:id="55"/>
    <w:bookmarkStart w:name="HWjAH" w:id="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&lt;title&gt;班级列表&lt;/title&gt;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mb-4"&gt;班级列表&lt;/h1&gt;</w:t>
        <w:br/>
        <w:t xml:space="preserve">        &lt;!-- 查询表单 --&gt;</w:t>
        <w:br/>
        <w:t xml:space="preserve">        &lt;form method="get" class="mb-4"&gt;</w:t>
        <w:br/>
        <w:t xml:space="preserve">            &lt;div class="row g-3"&gt;</w:t>
        <w:br/>
        <w:t xml:space="preserve">                &lt;div class="col-md-6"&gt;</w:t>
        <w:br/>
        <w:t xml:space="preserve">                    &lt;label for="name" class="form-label"&gt;班级名称&lt;/label&gt;</w:t>
        <w:br/>
        <w:t xml:space="preserve">                    &lt;input type="text" id="name" name="name" class="form-control" value="{{ name }}" placeholder="请输入班级名称"&gt;</w:t>
        <w:br/>
        <w:t xml:space="preserve">                &lt;/div&gt;</w:t>
        <w:br/>
        <w:t xml:space="preserve">            &lt;/div&gt;</w:t>
        <w:br/>
        <w:t xml:space="preserve">            &lt;div class="mt-3"&gt;</w:t>
        <w:br/>
        <w:t xml:space="preserve">                &lt;button type="submit" class="btn btn-primary"&gt;查询&lt;/button&gt;</w:t>
        <w:br/>
        <w:t xml:space="preserve">                &lt;a href="{% url 'classes:list_class' %}" class="btn btn-secondary"&gt;重置&lt;/a&gt;</w:t>
        <w:br/>
        <w:t xml:space="preserve">                &lt;a href="{% url 'classes:add_class' %}" class="btn btn-success"&gt;添加班级&lt;/a&gt;</w:t>
        <w:br/>
        <w:t xml:space="preserve">            &lt;/div&gt;</w:t>
        <w:br/>
        <w:t xml:space="preserve">        &lt;/form&gt;</w:t>
        <w:br/>
        <w:t xml:space="preserve">        &lt;div class="table-responsive"&gt;</w:t>
        <w:br/>
        <w:t xml:space="preserve">            &lt;table class="table table-striped table-hover table-bordered"&gt;</w:t>
        <w:br/>
        <w:t xml:space="preserve">                &lt;thead class="table-dark"&gt;</w:t>
        <w:br/>
        <w:t xml:space="preserve">                    &lt;tr&gt;</w:t>
        <w:br/>
        <w:t xml:space="preserve">                        &lt;th&gt;ID&lt;/th&gt;</w:t>
        <w:br/>
        <w:t xml:space="preserve">                        &lt;th&gt;班级名称&lt;/th&gt;</w:t>
        <w:br/>
        <w:t xml:space="preserve">                        &lt;th&gt;操作&lt;/th&gt;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class in page_obj %}</w:t>
        <w:br/>
        <w:t xml:space="preserve">                    &lt;tr&gt;</w:t>
        <w:br/>
        <w:t xml:space="preserve">                        &lt;td&gt;{{ class.id }}&lt;/td&gt;</w:t>
        <w:br/>
        <w:t xml:space="preserve">                        &lt;td&gt;{{ class.name }}&lt;/td&gt;</w:t>
        <w:br/>
        <w:t xml:space="preserve">                        &lt;td&gt;</w:t>
        <w:br/>
        <w:t xml:space="preserve">                            &lt;a href="{% url 'classes:edit_class' class.pk %}" class="btn btn-sm btn-warning"&gt;编辑&lt;/a&gt;</w:t>
        <w:br/>
        <w:t xml:space="preserve">                            &lt;a href="{% url 'classes:delete_class' class.pk %}" class="btn btn-sm btn-danger"&gt;删除&lt;/a&gt;</w:t>
        <w:br/>
        <w:t xml:space="preserve">                        &lt;/td&gt;</w:t>
        <w:br/>
        <w:t xml:space="preserve">                    &lt;/tr&gt;</w:t>
        <w:br/>
        <w:t xml:space="preserve">                    {% empty %}</w:t>
        <w:br/>
        <w:t xml:space="preserve">                    &lt;tr&gt;</w:t>
        <w:br/>
        <w:t xml:space="preserve">                        &lt;td colspan="3" class="text-center"&gt;暂无班级记录&lt;/td&gt;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{% if page_obj.has_other_pages %}</w:t>
        <w:br/>
        <w:t xml:space="preserve">        &lt;nav aria-label="Page navigation"&gt;</w:t>
        <w:br/>
        <w:t xml:space="preserve">            &lt;ul class="pagination justify-content-center"&gt;</w:t>
        <w:br/>
        <w:t xml:space="preserve">                {% if page_obj.has_previous %}</w:t>
        <w:br/>
        <w:t xml:space="preserve">                &lt;li class="page-item"&gt;</w:t>
        <w:br/>
        <w:t xml:space="preserve">                    &lt;a class="page-link" href="?page={{ page_obj.previous_page_number }}{% if name %}&amp;name={{ name }}{% endif %}"&gt;上一页&lt;/a&gt;</w:t>
        <w:br/>
        <w:t xml:space="preserve">                &lt;/li&gt;</w:t>
        <w:br/>
        <w:t xml:space="preserve">                {% else %}</w:t>
        <w:br/>
        <w:t xml:space="preserve">                &lt;li class="page-item disabled"&gt;</w:t>
        <w:br/>
        <w:t xml:space="preserve">                    &lt;span class="page-link"&gt;上一页&lt;/span&gt;</w:t>
        <w:br/>
        <w:t xml:space="preserve">                &lt;/li&gt;</w:t>
        <w:br/>
        <w:t xml:space="preserve">                {% endif %}</w:t>
        <w:br/>
        <w:t xml:space="preserve">                </w:t>
        <w:br/>
        <w:t xml:space="preserve">                {% for num in page_obj.paginator.page_range %}</w:t>
        <w:br/>
        <w:t xml:space="preserve">                    {% if page_obj.number == num %}</w:t>
        <w:br/>
        <w:t xml:space="preserve">                    &lt;li class="page-item active"&gt;</w:t>
        <w:br/>
        <w:t xml:space="preserve">                        &lt;span class="page-link"&gt;{{ num }}&lt;/span&gt;</w:t>
        <w:br/>
        <w:t xml:space="preserve">                    &lt;/li&gt;</w:t>
        <w:br/>
        <w:t xml:space="preserve">                    {% else %}</w:t>
        <w:br/>
        <w:t xml:space="preserve">                    &lt;li class="page-item"&gt;</w:t>
        <w:br/>
        <w:t xml:space="preserve">                        &lt;a class="page-link" href="?page={{ num }}{% if name %}&amp;name={{ name }}{% endif %}"&gt;{{ num }}&lt;/a&gt;</w:t>
        <w:br/>
        <w:t xml:space="preserve">                    &lt;/li&gt;</w:t>
        <w:br/>
        <w:t xml:space="preserve">                    {% endif %}</w:t>
        <w:br/>
        <w:t xml:space="preserve">                {% endfor %}</w:t>
        <w:br/>
        <w:t xml:space="preserve">                </w:t>
        <w:br/>
        <w:t xml:space="preserve">                {% if page_obj.has_next %}</w:t>
        <w:br/>
        <w:t xml:space="preserve">                &lt;li class="page-item"&gt;</w:t>
        <w:br/>
        <w:t xml:space="preserve">                    &lt;a class="page-link" href="?page={{ page_obj.next_page_number }}{% if name %}&amp;name={{ name }}{% endif %}"&gt;下一页&lt;/a&gt;</w:t>
        <w:br/>
        <w:t xml:space="preserve">                &lt;/li&gt;</w:t>
        <w:br/>
        <w:t xml:space="preserve">                {% else %}</w:t>
        <w:br/>
        <w:t xml:space="preserve">                &lt;li class="page-item disabled"&gt;</w:t>
        <w:br/>
        <w:t xml:space="preserve">                    &lt;span class="page-link"&gt;下一页&lt;/span&gt;</w:t>
        <w:br/>
        <w:t xml:space="preserve">                &lt;/li&gt;</w:t>
        <w:br/>
        <w:t xml:space="preserve">                {% endif %}</w:t>
        <w:br/>
        <w:t xml:space="preserve">                </w:t>
        <w:br/>
        <w:t xml:space="preserve">                &lt;li class="page-item disabled"&gt;</w:t>
        <w:br/>
        <w:t xml:space="preserve">                    &lt;span class="page-link"&gt;第 {{ page_obj.number }} / {{ page_obj.paginator.num_pages }} 页&lt;/span&gt;</w:t>
        <w:br/>
        <w:t xml:space="preserve">                &lt;/li&gt;</w:t>
        <w:br/>
        <w:t xml:space="preserve">            &lt;/ul&gt;</w:t>
        <w:br/>
        <w:t xml:space="preserve">        &lt;/nav&gt;</w:t>
        <w:br/>
        <w:t xml:space="preserve">        {% endif %}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</w:r>
    </w:p>
    <w:bookmarkEnd w:id="56"/>
    <w:bookmarkStart w:name="LMekg" w:id="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2.优化代码</w:t>
      </w:r>
    </w:p>
    <w:bookmarkEnd w:id="57"/>
    <w:bookmarkStart w:name="y5nsd" w:id="5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2.1.解决bug</w:t>
      </w:r>
    </w:p>
    <w:bookmarkEnd w:id="58"/>
    <w:bookmarkStart w:name="u97f39e4e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启动服务器浏览班级管理的页面，发现页面无法打开，复制错误信息到对话框，让Trae自行解决bug。</w:t>
      </w:r>
    </w:p>
    <w:bookmarkEnd w:id="59"/>
    <w:bookmarkStart w:name="u494e4f21" w:id="60"/>
    <w:p>
      <w:pPr>
        <w:spacing w:after="50" w:line="360" w:lineRule="auto" w:beforeLines="100"/>
        <w:ind w:left="0"/>
        <w:jc w:val="left"/>
      </w:pPr>
      <w:bookmarkStart w:name="u63fbe02b" w:id="61"/>
      <w:r>
        <w:rPr>
          <w:rFonts w:eastAsia="宋体" w:ascii="宋体"/>
        </w:rPr>
        <w:drawing>
          <wp:inline distT="0" distB="0" distL="0" distR="0">
            <wp:extent cx="3115733" cy="46965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733" cy="46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bookmarkEnd w:id="60"/>
    <w:bookmarkStart w:name="u9d85d3d0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等待修复完成再重新启动服务器测试。</w:t>
      </w:r>
    </w:p>
    <w:bookmarkEnd w:id="62"/>
    <w:bookmarkStart w:name="zDulV" w:id="6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2.2测试功能</w:t>
      </w:r>
    </w:p>
    <w:bookmarkEnd w:id="63"/>
    <w:bookmarkStart w:name="uc54bfc9f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发现列表页面无法读取数据库信息。</w:t>
      </w:r>
    </w:p>
    <w:bookmarkEnd w:id="64"/>
    <w:bookmarkStart w:name="ua45c1f06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在对话框中发送命令：班级列表无法读取数据库信息</w:t>
      </w:r>
    </w:p>
    <w:bookmarkEnd w:id="65"/>
    <w:bookmarkStart w:name="u21ea27b6" w:id="66"/>
    <w:p>
      <w:pPr>
        <w:spacing w:after="50" w:line="360" w:lineRule="auto" w:beforeLines="100"/>
        <w:ind w:left="0"/>
        <w:jc w:val="left"/>
      </w:pPr>
      <w:bookmarkStart w:name="ufd6127fe" w:id="67"/>
      <w:r>
        <w:rPr>
          <w:rFonts w:eastAsia="宋体" w:ascii="宋体"/>
        </w:rPr>
        <w:drawing>
          <wp:inline distT="0" distB="0" distL="0" distR="0">
            <wp:extent cx="3115733" cy="472792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5733" cy="472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bookmarkEnd w:id="66"/>
    <w:bookmarkStart w:name="u7e03d4af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测试发现班级表单过滤功能无效，在对话框中发送命令：班级表单过滤功能无效</w:t>
      </w:r>
    </w:p>
    <w:bookmarkEnd w:id="68"/>
    <w:bookmarkStart w:name="u2baacdde" w:id="69"/>
    <w:p>
      <w:pPr>
        <w:spacing w:after="50" w:line="360" w:lineRule="auto" w:beforeLines="100"/>
        <w:ind w:left="0"/>
        <w:jc w:val="left"/>
      </w:pPr>
      <w:bookmarkStart w:name="uede823d0" w:id="70"/>
      <w:r>
        <w:rPr>
          <w:rFonts w:eastAsia="宋体" w:ascii="宋体"/>
        </w:rPr>
        <w:drawing>
          <wp:inline distT="0" distB="0" distL="0" distR="0">
            <wp:extent cx="3115733" cy="45260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733" cy="45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</w:p>
    <w:bookmarkEnd w:id="69"/>
    <w:bookmarkStart w:name="udf9f91d1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测试发现列表没有分页功能，在对话框中发送命令：班级列表增加分页功能</w:t>
      </w:r>
    </w:p>
    <w:bookmarkEnd w:id="71"/>
    <w:bookmarkStart w:name="ufaa46ded" w:id="72"/>
    <w:p>
      <w:pPr>
        <w:spacing w:after="50" w:line="360" w:lineRule="auto" w:beforeLines="100"/>
        <w:ind w:left="0"/>
        <w:jc w:val="left"/>
      </w:pPr>
      <w:bookmarkStart w:name="u0225415c" w:id="73"/>
      <w:r>
        <w:rPr>
          <w:rFonts w:eastAsia="宋体" w:ascii="宋体"/>
        </w:rPr>
        <w:drawing>
          <wp:inline distT="0" distB="0" distL="0" distR="0">
            <wp:extent cx="3115733" cy="50065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733" cy="50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bookmarkEnd w:id="72"/>
    <w:bookmarkStart w:name="u65df6770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测试发现编辑班级时未显示班级名称，在对话框中发送命令：编辑班级未显示班级名称</w:t>
      </w:r>
    </w:p>
    <w:bookmarkEnd w:id="74"/>
    <w:bookmarkStart w:name="u9feb7712" w:id="75"/>
    <w:p>
      <w:pPr>
        <w:spacing w:after="50" w:line="360" w:lineRule="auto" w:beforeLines="100"/>
        <w:ind w:left="0"/>
        <w:jc w:val="left"/>
      </w:pPr>
      <w:bookmarkStart w:name="u17214fd3" w:id="76"/>
      <w:r>
        <w:rPr>
          <w:rFonts w:eastAsia="宋体" w:ascii="宋体"/>
        </w:rPr>
        <w:drawing>
          <wp:inline distT="0" distB="0" distL="0" distR="0">
            <wp:extent cx="3115733" cy="502654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733" cy="502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"/>
    </w:p>
    <w:bookmarkEnd w:id="75"/>
    <w:bookmarkStart w:name="K7ibv" w:id="7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保持风格一致性</w:t>
      </w:r>
    </w:p>
    <w:bookmarkEnd w:id="77"/>
    <w:bookmarkStart w:name="u5593c8ad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为了项目的整体风格一致，让班级管理应用依照学生管理的界面风格进行调整。</w:t>
      </w:r>
    </w:p>
    <w:bookmarkEnd w:id="78"/>
    <w:bookmarkStart w:name="uf8e2bd74" w:id="79"/>
    <w:p>
      <w:pPr>
        <w:spacing w:after="50" w:line="360" w:lineRule="auto" w:beforeLines="100"/>
        <w:ind w:left="0"/>
        <w:jc w:val="left"/>
      </w:pPr>
      <w:bookmarkStart w:name="u7ded3637" w:id="80"/>
      <w:r>
        <w:rPr>
          <w:rFonts w:eastAsia="宋体" w:ascii="宋体"/>
        </w:rPr>
        <w:drawing>
          <wp:inline distT="0" distB="0" distL="0" distR="0">
            <wp:extent cx="3098800" cy="48811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48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79"/>
    <w:bookmarkStart w:name="uf808c317" w:id="81"/>
    <w:bookmarkEnd w:id="81"/>
    <w:bookmarkStart w:name="u16436541" w:id="82"/>
    <w:bookmarkEnd w:id="8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