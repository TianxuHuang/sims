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10.png"/>
  <Override ContentType="image/png" PartName="/word/media/document_image_rId11.png"/>
  <Override ContentType="image/png" PartName="/word/media/document_image_rId13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2025-2026-2.6创建学生应用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idHWD" w:id="0"/>
      <w:r>
        <w:rPr>
          <w:rFonts w:ascii="宋体" w:hAnsi="Times New Roman" w:eastAsia="宋体"/>
        </w:rPr>
        <w:t>1.AI工具阅读项目</w:t>
      </w:r>
    </w:p>
    <w:bookmarkEnd w:id="0"/>
    <w:bookmarkStart w:name="u3b1a2bf1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使用trae工具打开项目文件夹，在对话窗口输入：当前是什么项目</w:t>
      </w:r>
    </w:p>
    <w:bookmarkEnd w:id="1"/>
    <w:bookmarkStart w:name="u9aca8535" w:id="2"/>
    <w:p>
      <w:pPr>
        <w:spacing w:after="50" w:line="360" w:lineRule="auto" w:beforeLines="100"/>
        <w:ind w:left="0"/>
        <w:jc w:val="left"/>
      </w:pPr>
      <w:bookmarkStart w:name="u41ce8db5" w:id="3"/>
      <w:r>
        <w:rPr>
          <w:rFonts w:eastAsia="宋体" w:ascii="宋体"/>
        </w:rPr>
        <w:drawing>
          <wp:inline distT="0" distB="0" distL="0" distR="0">
            <wp:extent cx="5842000" cy="468365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4934" cy="55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skWhJ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2.修改时间和语言</w:t>
      </w:r>
    </w:p>
    <w:bookmarkEnd w:id="4"/>
    <w:bookmarkStart w:name="uba50836c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在Trae对话框输入：把时区和语言换成中文</w:t>
      </w:r>
    </w:p>
    <w:bookmarkEnd w:id="5"/>
    <w:bookmarkStart w:name="u701eafab" w:id="6"/>
    <w:p>
      <w:pPr>
        <w:spacing w:after="50" w:line="360" w:lineRule="auto" w:beforeLines="100"/>
        <w:ind w:left="0"/>
        <w:jc w:val="left"/>
      </w:pPr>
      <w:bookmarkStart w:name="FNKnc" w:id="7"/>
      <w:r>
        <w:rPr>
          <w:rFonts w:eastAsia="宋体" w:ascii="宋体"/>
        </w:rPr>
        <w:drawing>
          <wp:inline distT="0" distB="0" distL="0" distR="0">
            <wp:extent cx="5841999" cy="327179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8534" cy="362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bookmarkEnd w:id="6"/>
    <w:bookmarkStart w:name="HRw9K" w:id="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3.创建学生应用</w:t>
      </w:r>
    </w:p>
    <w:bookmarkEnd w:id="8"/>
    <w:bookmarkStart w:name="ue0ee314a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在Trae对话窗口输入：创建学生应用，应用名称为：student</w:t>
      </w:r>
    </w:p>
    <w:bookmarkEnd w:id="9"/>
    <w:bookmarkStart w:name="ud02bd096" w:id="10"/>
    <w:p>
      <w:pPr>
        <w:spacing w:after="50" w:line="360" w:lineRule="auto" w:beforeLines="100"/>
        <w:ind w:left="0"/>
        <w:jc w:val="left"/>
      </w:pPr>
      <w:bookmarkStart w:name="ue2b8ef6d" w:id="11"/>
      <w:r>
        <w:rPr>
          <w:rFonts w:eastAsia="宋体" w:ascii="宋体"/>
        </w:rPr>
        <w:drawing>
          <wp:inline distT="0" distB="0" distL="0" distR="0">
            <wp:extent cx="5842000" cy="473201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7866" cy="537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bookmarkEnd w:id="10"/>
    <w:bookmarkStart w:name="uf74b2a88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等待命令执行完成，点击“全部保留”按钮。</w:t>
      </w:r>
    </w:p>
    <w:bookmarkEnd w:id="12"/>
    <w:bookmarkStart w:name="ub0f8739b" w:id="13"/>
    <w:p>
      <w:pPr>
        <w:spacing w:after="50" w:line="360" w:lineRule="auto" w:beforeLines="100"/>
        <w:ind w:left="0"/>
        <w:jc w:val="left"/>
      </w:pPr>
      <w:bookmarkStart w:name="u9626c385" w:id="14"/>
      <w:r>
        <w:rPr>
          <w:rFonts w:eastAsia="宋体" w:ascii="宋体"/>
        </w:rPr>
        <w:drawing>
          <wp:inline distT="0" distB="0" distL="0" distR="0">
            <wp:extent cx="4876800" cy="30594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bookmarkEnd w:id="13"/>
    <w:bookmarkStart w:name="jY3fs" w:id="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4.学生个人信息采集页面</w:t>
      </w:r>
    </w:p>
    <w:bookmarkEnd w:id="15"/>
    <w:bookmarkStart w:name="ude67841f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在Trae对话窗口输入：在student应用下创建学生个人信息采集页面，包括学号、姓名、生日、性别、电话、邮箱、家庭地址.</w:t>
      </w:r>
    </w:p>
    <w:bookmarkEnd w:id="16"/>
    <w:bookmarkStart w:name="uba28e62c" w:id="17"/>
    <w:p>
      <w:pPr>
        <w:spacing w:after="50" w:line="360" w:lineRule="auto" w:beforeLines="100"/>
        <w:ind w:left="0"/>
        <w:jc w:val="left"/>
      </w:pPr>
      <w:bookmarkStart w:name="u8cfaf7b2" w:id="18"/>
      <w:r>
        <w:rPr>
          <w:rFonts w:eastAsia="宋体" w:ascii="宋体"/>
        </w:rPr>
        <w:drawing>
          <wp:inline distT="0" distB="0" distL="0" distR="0">
            <wp:extent cx="5841999" cy="39365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5466" cy="437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bookmarkEnd w:id="17"/>
    <w:bookmarkStart w:name="ZziHj" w:id="1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5.启动服务器</w:t>
      </w:r>
    </w:p>
    <w:bookmarkEnd w:id="19"/>
    <w:bookmarkStart w:name="u0474e3fa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在Trae对话框中输入：启动服务器，查看路由文件，在浏览器输入页面的访问地址。</w:t>
      </w:r>
    </w:p>
    <w:bookmarkEnd w:id="20"/>
    <w:bookmarkStart w:name="u81cc574d" w:id="21"/>
    <w:p>
      <w:pPr>
        <w:spacing w:after="50" w:line="360" w:lineRule="auto" w:beforeLines="100"/>
        <w:ind w:left="0"/>
        <w:jc w:val="left"/>
      </w:pPr>
      <w:hyperlink r:id="rId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http://localhost:8000/student/info-collection/</w:t>
        </w:r>
      </w:hyperlink>
    </w:p>
    <w:bookmarkEnd w:id="21"/>
    <w:bookmarkStart w:name="u71422a81" w:id="22"/>
    <w:p>
      <w:pPr>
        <w:spacing w:after="50" w:line="360" w:lineRule="auto" w:beforeLines="100"/>
        <w:ind w:left="0"/>
        <w:jc w:val="left"/>
      </w:pPr>
      <w:bookmarkStart w:name="ufe6b5a49" w:id="23"/>
      <w:r>
        <w:rPr>
          <w:rFonts w:eastAsia="宋体" w:ascii="宋体"/>
        </w:rPr>
        <w:drawing>
          <wp:inline distT="0" distB="0" distL="0" distR="0">
            <wp:extent cx="5841999" cy="507501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586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bookmarkEnd w:id="22"/>
    <w:bookmarkStart w:name="CzDmN" w:id="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6.调整界面风格</w:t>
      </w:r>
    </w:p>
    <w:bookmarkEnd w:id="24"/>
    <w:bookmarkStart w:name="uac14d4cf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在Trae对话框中输入：把界面换成两列的风格</w:t>
      </w:r>
    </w:p>
    <w:bookmarkEnd w:id="25"/>
    <w:bookmarkStart w:name="ufea2a5a3" w:id="26"/>
    <w:p>
      <w:pPr>
        <w:spacing w:after="50" w:line="360" w:lineRule="auto" w:beforeLines="100"/>
        <w:ind w:left="0"/>
        <w:jc w:val="left"/>
      </w:pPr>
      <w:bookmarkStart w:name="u0c22c11f" w:id="27"/>
      <w:r>
        <w:rPr>
          <w:rFonts w:eastAsia="宋体" w:ascii="宋体"/>
        </w:rPr>
        <w:drawing>
          <wp:inline distT="0" distB="0" distL="0" distR="0">
            <wp:extent cx="4809067" cy="552375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9067" cy="552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bookmarkEnd w:id="26"/>
    <w:bookmarkStart w:name="u33120a76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重新打开浏览器，输入</w:t>
      </w:r>
      <w:hyperlink r:id="rId1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http://localhost:8000/student/info-collection/</w:t>
        </w:r>
      </w:hyperlink>
    </w:p>
    <w:bookmarkEnd w:id="28"/>
    <w:bookmarkStart w:name="u4978eb3d" w:id="29"/>
    <w:p>
      <w:pPr>
        <w:spacing w:after="50" w:line="360" w:lineRule="auto" w:beforeLines="100"/>
        <w:ind w:left="0"/>
        <w:jc w:val="left"/>
      </w:pPr>
      <w:bookmarkStart w:name="durJ1" w:id="30"/>
      <w:r>
        <w:rPr>
          <w:rFonts w:eastAsia="宋体" w:ascii="宋体"/>
        </w:rPr>
        <w:drawing>
          <wp:inline distT="0" distB="0" distL="0" distR="0">
            <wp:extent cx="5842000" cy="35849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45866" cy="43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bookmarkEnd w:id="29"/>
    <w:bookmarkStart w:name="udee17b50" w:id="31"/>
    <w:bookmarkEnd w:id="3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http://localhost:8000/student/info-collection/" TargetMode="External" Type="http://schemas.openxmlformats.org/officeDocument/2006/relationships/hyperlink"/><Relationship Id="rId13" Target="media/document_image_rId13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http://localhost:8000/student/info-collection/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