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2025-2026-2.9编辑和删除功能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BG9ZI" w:id="0"/>
      <w:r>
        <w:rPr>
          <w:rFonts w:ascii="宋体" w:hAnsi="Times New Roman" w:eastAsia="宋体"/>
        </w:rPr>
        <w:t>1.功能实现</w:t>
      </w:r>
    </w:p>
    <w:bookmarkEnd w:id="0"/>
    <w:bookmarkStart w:name="ud3911f74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在列表页的最后增加一列，里面是编辑和删除功能。</w:t>
      </w:r>
    </w:p>
    <w:bookmarkEnd w:id="1"/>
    <w:bookmarkStart w:name="ua7ac0d9f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在Trae中选择list_student.html，在对话框输入：在表格最后一列增加编辑和删除功能</w:t>
      </w:r>
    </w:p>
    <w:bookmarkEnd w:id="2"/>
    <w:bookmarkStart w:name="ub786e651" w:id="3"/>
    <w:p>
      <w:pPr>
        <w:spacing w:after="50" w:line="360" w:lineRule="auto" w:beforeLines="100"/>
        <w:ind w:left="0"/>
        <w:jc w:val="left"/>
      </w:pPr>
      <w:bookmarkStart w:name="u384aeffb" w:id="4"/>
      <w:r>
        <w:rPr>
          <w:rFonts w:eastAsia="宋体" w:ascii="宋体"/>
        </w:rPr>
        <w:drawing>
          <wp:inline distT="0" distB="0" distL="0" distR="0">
            <wp:extent cx="4504267" cy="44651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4267" cy="446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830eb751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等待Trae工具执行完成，可以看到以下信息。</w:t>
      </w:r>
    </w:p>
    <w:bookmarkEnd w:id="5"/>
    <w:bookmarkStart w:name="u94316bce" w:id="6"/>
    <w:p>
      <w:pPr>
        <w:spacing w:after="50" w:line="360" w:lineRule="auto" w:beforeLines="100"/>
        <w:ind w:left="0"/>
        <w:jc w:val="left"/>
      </w:pPr>
      <w:bookmarkStart w:name="u58ce4069" w:id="7"/>
      <w:r>
        <w:rPr>
          <w:rFonts w:eastAsia="宋体" w:ascii="宋体"/>
        </w:rPr>
        <w:drawing>
          <wp:inline distT="0" distB="0" distL="0" distR="0">
            <wp:extent cx="4436533" cy="44596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533" cy="445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QxcW4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2.功能测试</w:t>
      </w:r>
    </w:p>
    <w:bookmarkEnd w:id="8"/>
    <w:bookmarkStart w:name="uf4100e13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启动服务器，在浏览器输入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http://127.0.0.1:8000/student/list/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可以看到列表最后一列增加了编辑和删除按钮。</w:t>
      </w:r>
    </w:p>
    <w:bookmarkEnd w:id="9"/>
    <w:bookmarkStart w:name="u848be9a9" w:id="10"/>
    <w:p>
      <w:pPr>
        <w:spacing w:after="50" w:line="360" w:lineRule="auto" w:beforeLines="100"/>
        <w:ind w:left="0"/>
        <w:jc w:val="left"/>
      </w:pPr>
      <w:bookmarkStart w:name="u3985f060" w:id="11"/>
      <w:r>
        <w:rPr>
          <w:rFonts w:eastAsia="宋体" w:ascii="宋体"/>
        </w:rPr>
        <w:drawing>
          <wp:inline distT="0" distB="0" distL="0" distR="0">
            <wp:extent cx="5842000" cy="31137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0" cy="55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590e75d2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分别测试编辑和删除功能，功能无异常，但是易用性方面不足，通过再次发送命令来调整。</w:t>
      </w:r>
    </w:p>
    <w:bookmarkEnd w:id="12"/>
    <w:bookmarkStart w:name="cXVIs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3.功能完善</w:t>
      </w:r>
    </w:p>
    <w:bookmarkEnd w:id="13"/>
    <w:bookmarkStart w:name="lk6LV" w:id="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3.1生日字段 </w:t>
      </w:r>
    </w:p>
    <w:bookmarkEnd w:id="14"/>
    <w:bookmarkStart w:name="u94e2135e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在测试中发现编辑界面的生日字段没有显示。在Trae对话框输入命令：在编辑页面，生日没有显示。</w:t>
      </w:r>
    </w:p>
    <w:bookmarkEnd w:id="15"/>
    <w:bookmarkStart w:name="u9bd75b81" w:id="16"/>
    <w:p>
      <w:pPr>
        <w:spacing w:after="50" w:line="360" w:lineRule="auto" w:beforeLines="100"/>
        <w:ind w:left="0"/>
        <w:jc w:val="left"/>
      </w:pPr>
      <w:bookmarkStart w:name="u88cedfbf" w:id="17"/>
      <w:r>
        <w:rPr>
          <w:rFonts w:eastAsia="宋体" w:ascii="宋体"/>
        </w:rPr>
        <w:drawing>
          <wp:inline distT="0" distB="0" distL="0" distR="0">
            <wp:extent cx="4385733" cy="50685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50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zeyHC" w:id="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3.2学号字段</w:t>
      </w:r>
    </w:p>
    <w:bookmarkEnd w:id="18"/>
    <w:bookmarkStart w:name="u54deccb8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在测试中发现编辑界面的学号可以被编辑，这是不合理的。在Trae对话框输入命令：在编辑页面，学号不可以编辑。</w:t>
      </w:r>
    </w:p>
    <w:bookmarkEnd w:id="19"/>
    <w:bookmarkStart w:name="u54cc8814" w:id="20"/>
    <w:p>
      <w:pPr>
        <w:spacing w:after="50" w:line="360" w:lineRule="auto" w:beforeLines="100"/>
        <w:ind w:left="0"/>
        <w:jc w:val="left"/>
      </w:pPr>
      <w:bookmarkStart w:name="u1e08b139" w:id="21"/>
      <w:r>
        <w:rPr>
          <w:rFonts w:eastAsia="宋体" w:ascii="宋体"/>
        </w:rPr>
        <w:drawing>
          <wp:inline distT="0" distB="0" distL="0" distR="0">
            <wp:extent cx="4453467" cy="34896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467" cy="348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0"/>
    <w:bookmarkStart w:name="ue3e735c5" w:id="22"/>
    <w:bookmarkEnd w:id="22"/>
    <w:bookmarkStart w:name="u4689e39b" w:id="23"/>
    <w:bookmarkEnd w:id="23"/>
    <w:bookmarkStart w:name="uca40a03d" w:id="24"/>
    <w:bookmarkEnd w:id="2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http://127.0.0.1:8000/student/list/" TargetMode="External" Type="http://schemas.openxmlformats.org/officeDocument/2006/relationships/hyperlink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